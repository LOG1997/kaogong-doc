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917978">
      <w:pPr>
        <w:pStyle w:val="31"/>
        <w:keepNext/>
        <w:keepLines/>
        <w:pageBreakBefore w:val="0"/>
        <w:widowControl/>
        <w:ind w:left="0" w:right="0" w:firstLine="0"/>
        <w:jc w:val="center"/>
        <w:rPr>
          <w:rFonts w:hint="eastAsia" w:eastAsia="微软雅黑"/>
          <w:lang w:val="en-US" w:eastAsia="zh-CN"/>
        </w:rPr>
      </w:pPr>
      <w:r>
        <w:rPr>
          <w:rFonts w:ascii="Arial" w:hAnsi="Arial" w:eastAsia="微软雅黑" w:cs="Arial"/>
          <w:b/>
          <w:color w:val="000000"/>
          <w:sz w:val="42"/>
        </w:rPr>
        <w:t>附件：逻辑填空常见搭配与易混词积累</w:t>
      </w:r>
    </w:p>
    <w:p w14:paraId="2382F1A3">
      <w:pPr>
        <w:keepNext w:val="0"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宋体" w:cs="Arial"/>
          <w:b w:val="0"/>
          <w:color w:val="252A30"/>
          <w:sz w:val="22"/>
        </w:rPr>
        <w:t>本资料用于行测言语理解中的逻辑填空，也可辅助识别政论和公文中的常见表达。多数原有组合可以成立；需要重点修正的是不完整的词组、过于绝对的词义辨析，以及把不同句法结构混作同一类的记忆方式。</w:t>
      </w:r>
    </w:p>
    <w:p w14:paraId="7446805B">
      <w:pPr>
        <w:keepNext w:val="0"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宋体" w:cs="Arial"/>
          <w:b w:val="0"/>
          <w:color w:val="252A30"/>
          <w:sz w:val="22"/>
        </w:rPr>
        <w:t>这里的“搭配”指常见、较稳定的组合，并不表示每个词只有一个正确搭配。判断选项时，应同时核对对象、词义侧重点、程度、感情色彩和上下文。官方文体中的修辞用法，也不能一律当成日常表达的唯一规则。</w:t>
      </w:r>
    </w:p>
    <w:p w14:paraId="1AA84AA9">
      <w:pPr>
        <w:pStyle w:val="3"/>
        <w:keepNext/>
        <w:keepLines/>
        <w:pageBreakBefore w:val="0"/>
        <w:widowControl/>
        <w:spacing w:before="300"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34"/>
        </w:rPr>
        <w:t>一 动宾搭配</w:t>
      </w:r>
    </w:p>
    <w:p w14:paraId="17391DAD">
      <w:pPr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宋体" w:cs="Arial"/>
          <w:b w:val="0"/>
          <w:color w:val="252A30"/>
          <w:sz w:val="22"/>
        </w:rPr>
        <w:t>先看宾语，再判断动作是否适合该对象。下面按使用场景分组</w:t>
      </w:r>
      <w:r>
        <w:rPr>
          <w:rFonts w:hint="eastAsia" w:cs="Arial"/>
          <w:b w:val="0"/>
          <w:color w:val="252A30"/>
          <w:sz w:val="22"/>
          <w:lang w:eastAsia="zh-CN"/>
        </w:rPr>
        <w:t>，</w:t>
      </w:r>
      <w:r>
        <w:rPr>
          <w:rFonts w:ascii="Arial" w:hAnsi="Arial" w:eastAsia="宋体" w:cs="Arial"/>
          <w:b w:val="0"/>
          <w:color w:val="252A30"/>
          <w:sz w:val="22"/>
        </w:rPr>
        <w:t>同一动词可以跨场景使用。</w:t>
      </w:r>
    </w:p>
    <w:p w14:paraId="44AF64BC">
      <w:pPr>
        <w:pStyle w:val="4"/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5"/>
        </w:rPr>
        <w:t>思想与政治素养</w:t>
      </w:r>
    </w:p>
    <w:p w14:paraId="1E221B79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增强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意识／本领／政治觉悟／政治能力／政治定力／党性修养／内生动力／创新力／竞争力／免疫力</w:t>
      </w:r>
    </w:p>
    <w:p w14:paraId="74EFA15F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坚定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信念／信心／立场／理想信念</w:t>
      </w:r>
    </w:p>
    <w:p w14:paraId="1FD7C7F2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提高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站位／认识／效能／思想自觉／政治判断力／政治领悟力／政治执行力</w:t>
      </w:r>
    </w:p>
    <w:p w14:paraId="4E34DBDF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做到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“两个维护”／令行禁止</w:t>
      </w:r>
    </w:p>
    <w:p w14:paraId="3AF58189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捍卫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权威／尊严／国家主权／国家利益</w:t>
      </w:r>
    </w:p>
    <w:p w14:paraId="1DBC005B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保持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战略定力／韧劲／清醒头脑／高压态势／耐心／恒心</w:t>
      </w:r>
    </w:p>
    <w:p w14:paraId="7E321394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涵养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气度／情怀／政治生态／人文底蕴／家风／水源</w:t>
      </w:r>
    </w:p>
    <w:p w14:paraId="5B738288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锤炼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品格／党性／本领</w:t>
      </w:r>
    </w:p>
    <w:p w14:paraId="36D8AB6D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锚定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目标／方向／定位</w:t>
      </w:r>
    </w:p>
    <w:p w14:paraId="4E373AD9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永葆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本色／赤子之心</w:t>
      </w:r>
    </w:p>
    <w:p w14:paraId="46D941F2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弘扬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精神／正气／美德／主旋律／正能量</w:t>
      </w:r>
    </w:p>
    <w:p w14:paraId="5D8E4829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继承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传统／遗志</w:t>
      </w:r>
    </w:p>
    <w:p w14:paraId="6027FBCA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践行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宗旨／初心／使命／群众路线／正确政绩观</w:t>
      </w:r>
    </w:p>
    <w:p w14:paraId="20BA095B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坚守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初心／使命／立场／底线</w:t>
      </w:r>
    </w:p>
    <w:p w14:paraId="3EB19048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恪守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底线／规范／承诺／职业操守</w:t>
      </w:r>
    </w:p>
    <w:p w14:paraId="0CC89515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牢记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初心／使命／嘱托</w:t>
      </w:r>
    </w:p>
    <w:p w14:paraId="78C0ABF2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统一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思想／认识／标准</w:t>
      </w:r>
    </w:p>
    <w:p w14:paraId="2E30C716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解放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思想／生产力</w:t>
      </w:r>
    </w:p>
    <w:p w14:paraId="3C557B93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更新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观念／技术／认知／知识体系</w:t>
      </w:r>
    </w:p>
    <w:p w14:paraId="1944F45C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树立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形象／典范／导向／政绩观／意识</w:t>
      </w:r>
    </w:p>
    <w:p w14:paraId="521B6871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把握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机遇／规律／趋势／方向／时代脉搏／大势／大局</w:t>
      </w:r>
    </w:p>
    <w:p w14:paraId="1DFB016B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顺应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潮流／趋势／时代／民心</w:t>
      </w:r>
    </w:p>
    <w:p w14:paraId="054185A6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适应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新常态／新形势／新要求／时代发展</w:t>
      </w:r>
    </w:p>
    <w:p w14:paraId="34911DE5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遵循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规律／原则／要求／准则</w:t>
      </w:r>
    </w:p>
    <w:p w14:paraId="2506EE73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对接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需求／战略／标准／市场／资源</w:t>
      </w:r>
    </w:p>
    <w:p w14:paraId="2B02775A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对标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一流／先进／高标准</w:t>
      </w:r>
    </w:p>
    <w:p w14:paraId="449259C2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对表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党中央要求／决策部署／目标任务／时间节点</w:t>
      </w:r>
    </w:p>
    <w:p w14:paraId="380F63AC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统筹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资源／城乡发展／当前与长远／发展和安全／国内国际两个大局</w:t>
      </w:r>
    </w:p>
    <w:p w14:paraId="4251DD9E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聚焦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问题／中心工作／主责主业／民生／短板／重点难点／关键环节</w:t>
      </w:r>
    </w:p>
    <w:p w14:paraId="6C718EBB">
      <w:pPr>
        <w:pStyle w:val="4"/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5"/>
        </w:rPr>
        <w:t>发展与资源配置</w:t>
      </w:r>
    </w:p>
    <w:p w14:paraId="5A7331F1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谋划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蓝图／路径／布局／长远发展</w:t>
      </w:r>
    </w:p>
    <w:p w14:paraId="33BA2D63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胸怀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大局／大志／大我</w:t>
      </w:r>
    </w:p>
    <w:p w14:paraId="7E782752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整合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资源／力量／优势</w:t>
      </w:r>
    </w:p>
    <w:p w14:paraId="48202D7F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配置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资源／要素</w:t>
      </w:r>
    </w:p>
    <w:p w14:paraId="4A972EA0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厘清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界限／关系／责任</w:t>
      </w:r>
    </w:p>
    <w:p w14:paraId="737F77C7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回应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关切／期盼／时代召唤</w:t>
      </w:r>
    </w:p>
    <w:p w14:paraId="05C6A6C8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激发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活力／潜力／动能／潜能／热情／积极性／创造力</w:t>
      </w:r>
    </w:p>
    <w:p w14:paraId="342E0E3D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凝聚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共识／力量／人心／合力／智慧</w:t>
      </w:r>
    </w:p>
    <w:p w14:paraId="049BD11D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培育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动能／市场／特色产业／新业态／新优势</w:t>
      </w:r>
    </w:p>
    <w:p w14:paraId="6F1DCFED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构建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新格局／新体系／新机制／新体制／全国统一大市场</w:t>
      </w:r>
    </w:p>
    <w:p w14:paraId="61FAF65C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转变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观念／作风／方式／发展模式／职能／角色</w:t>
      </w:r>
    </w:p>
    <w:p w14:paraId="7AB97A0A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优化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服务／结构／环境／格局／布局</w:t>
      </w:r>
    </w:p>
    <w:p w14:paraId="7046EBBD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革新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技术／理念／体制机制</w:t>
      </w:r>
    </w:p>
    <w:p w14:paraId="33FF143A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拓展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空间／渠道／领域／视野／边界</w:t>
      </w:r>
    </w:p>
    <w:p w14:paraId="5D26963D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重塑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格局／形象／体制</w:t>
      </w:r>
    </w:p>
    <w:p w14:paraId="344A9748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再造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流程／产业链</w:t>
      </w:r>
    </w:p>
    <w:p w14:paraId="1B9DF590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迭代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产品／版本／技术；常见表述：产品迭代、版本迭代、技术迭代升级。“业态迭代”须有更新换代的语境。</w:t>
      </w:r>
    </w:p>
    <w:p w14:paraId="6C4DFC0D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催生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变化／新业态／新模式</w:t>
      </w:r>
    </w:p>
    <w:p w14:paraId="231A6A21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激活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内生动力／市场主体／消费潜力</w:t>
      </w:r>
    </w:p>
    <w:p w14:paraId="46B0D339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孵化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创业项目／初创企业／创业团队；“孵化人才”可见于创新创业等比喻语境，普通人才成长常用培养／培育。</w:t>
      </w:r>
    </w:p>
    <w:p w14:paraId="0F370070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释放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动能／潜力／活力／红利／消费潜力</w:t>
      </w:r>
    </w:p>
    <w:p w14:paraId="2A06653D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破除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壁垒／障碍／桎梏</w:t>
      </w:r>
    </w:p>
    <w:p w14:paraId="101FB8D0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突破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瓶颈／限制／壁垒</w:t>
      </w:r>
    </w:p>
    <w:p w14:paraId="21043471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引入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活水／资本／竞争机制</w:t>
      </w:r>
    </w:p>
    <w:p w14:paraId="258F145C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塑造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优势／品牌／生态</w:t>
      </w:r>
    </w:p>
    <w:p w14:paraId="057476DD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抢占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制高点／风口／先机</w:t>
      </w:r>
    </w:p>
    <w:p w14:paraId="272550CA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盘活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存量／资源／资产</w:t>
      </w:r>
    </w:p>
    <w:p w14:paraId="3DC1E1B9">
      <w:pPr>
        <w:pStyle w:val="4"/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5"/>
        </w:rPr>
        <w:t>基础建设与民生保障</w:t>
      </w:r>
    </w:p>
    <w:p w14:paraId="1255D02D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夯实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基础／根基／家底</w:t>
      </w:r>
    </w:p>
    <w:p w14:paraId="4B066294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筑牢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防线／堤坝／根基／屏障</w:t>
      </w:r>
    </w:p>
    <w:p w14:paraId="0B546EE5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健全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机制／体系／法治／制度／功能</w:t>
      </w:r>
    </w:p>
    <w:p w14:paraId="3ABABB3D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完善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制度／设施／功能／体系</w:t>
      </w:r>
    </w:p>
    <w:p w14:paraId="0D4F4ADC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营造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氛围／环境／生态</w:t>
      </w:r>
    </w:p>
    <w:p w14:paraId="53F2BBD8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净化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风气／生态／朋友圈</w:t>
      </w:r>
    </w:p>
    <w:p w14:paraId="2B4F8BB7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拓宽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渠道／视野／空间／路径／思路</w:t>
      </w:r>
    </w:p>
    <w:p w14:paraId="005741FF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搭建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平台／桥梁／载体</w:t>
      </w:r>
    </w:p>
    <w:p w14:paraId="4A78D227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构筑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体系／高地／屏障</w:t>
      </w:r>
    </w:p>
    <w:p w14:paraId="2B59892E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打造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样板／名片／品牌／平台／标杆</w:t>
      </w:r>
    </w:p>
    <w:p w14:paraId="56BECA5A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创建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品牌／文明单位</w:t>
      </w:r>
    </w:p>
    <w:p w14:paraId="2D5E0321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壮大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产业／队伍</w:t>
      </w:r>
    </w:p>
    <w:p w14:paraId="1BF7C380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建强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堡垒／组织体系／人才队伍</w:t>
      </w:r>
    </w:p>
    <w:p w14:paraId="570C9CE0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建设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阵地／家园／示范区／现代化体系</w:t>
      </w:r>
    </w:p>
    <w:p w14:paraId="5C15CD58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织密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防护网／监督网／保障网／安全网</w:t>
      </w:r>
    </w:p>
    <w:p w14:paraId="1113C18A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兜牢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民生底线／安全底线／基本生活底线</w:t>
      </w:r>
    </w:p>
    <w:p w14:paraId="3CCDD9EC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提振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信心／士气／消费</w:t>
      </w:r>
    </w:p>
    <w:p w14:paraId="4524A4EC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满足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需求／需要／要求／人民对美好生活的向往</w:t>
      </w:r>
    </w:p>
    <w:p w14:paraId="65C30F93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增进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福祉／民生福祉</w:t>
      </w:r>
    </w:p>
    <w:p w14:paraId="0CEE4EAB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改善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民生／环境／预期</w:t>
      </w:r>
    </w:p>
    <w:p w14:paraId="6FC840CD">
      <w:pPr>
        <w:pStyle w:val="4"/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5"/>
        </w:rPr>
        <w:t>履职与执行</w:t>
      </w:r>
    </w:p>
    <w:p w14:paraId="3C840918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强化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监督／执行／担当／考核／政治引领／宗旨意识／组织保障／教育管理</w:t>
      </w:r>
    </w:p>
    <w:p w14:paraId="6FCE701E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压实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责任</w:t>
      </w:r>
    </w:p>
    <w:p w14:paraId="649BFC4C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细化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措施／方案／分工／任务</w:t>
      </w:r>
    </w:p>
    <w:p w14:paraId="6511AA4C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量化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指标／任务／考核标准／评价标准</w:t>
      </w:r>
    </w:p>
    <w:p w14:paraId="007884E4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履行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职责／义务／承诺／使命／责任</w:t>
      </w:r>
    </w:p>
    <w:p w14:paraId="1E9AA2DF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承担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责任／后果／风险／使命／重任</w:t>
      </w:r>
    </w:p>
    <w:p w14:paraId="5175F09E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落实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责任／任务／措施／部署／政策</w:t>
      </w:r>
    </w:p>
    <w:p w14:paraId="57F0A518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贯彻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方针／政策／精神／理念／方略</w:t>
      </w:r>
    </w:p>
    <w:p w14:paraId="684873B4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执行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纪律／制度／标准／决定／命令</w:t>
      </w:r>
    </w:p>
    <w:p w14:paraId="52256AD4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开展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调研／讨论／专项行动／治理</w:t>
      </w:r>
    </w:p>
    <w:p w14:paraId="69E5B420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狠抓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落实／作风建设／专项整治</w:t>
      </w:r>
    </w:p>
    <w:p w14:paraId="60EB93A7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严明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纪律／规矩</w:t>
      </w:r>
    </w:p>
    <w:p w14:paraId="7C15B6DC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严肃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党内政治生活／纪律；状动搭配：严肃处理／严肃问责</w:t>
      </w:r>
    </w:p>
    <w:p w14:paraId="41C19206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严守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底线／纪律／规矩／秘密</w:t>
      </w:r>
    </w:p>
    <w:p w14:paraId="24450316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划定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界限／红线／范围</w:t>
      </w:r>
    </w:p>
    <w:p w14:paraId="0ADF385D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拧紧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责任螺丝／责任发条／思想“总开关”</w:t>
      </w:r>
    </w:p>
    <w:p w14:paraId="1F45F0A1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传导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压力／信号</w:t>
      </w:r>
    </w:p>
    <w:p w14:paraId="3AA08DFB">
      <w:pPr>
        <w:pStyle w:val="4"/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5"/>
        </w:rPr>
        <w:t>问题治理与风险应对</w:t>
      </w:r>
    </w:p>
    <w:p w14:paraId="52A99B0E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维护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权益／稳定／大局／主权／秩序</w:t>
      </w:r>
    </w:p>
    <w:p w14:paraId="72CFDB13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保障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民生／供给／安全／底线</w:t>
      </w:r>
    </w:p>
    <w:p w14:paraId="7A7CBBA4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服务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群众／基层／发展／大局</w:t>
      </w:r>
    </w:p>
    <w:p w14:paraId="06DC74A5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破解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难题／瓶颈／僵局／困局／症结</w:t>
      </w:r>
    </w:p>
    <w:p w14:paraId="2BC6D32D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打通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堵点／梗阻／“最后一公里”</w:t>
      </w:r>
    </w:p>
    <w:p w14:paraId="181A075C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补齐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短板／缺项／产业链缺失环节；</w:t>
      </w:r>
      <w:r>
        <w:rPr>
          <w:rFonts w:ascii="Arial" w:hAnsi="Arial" w:eastAsia="宋体" w:cs="Arial"/>
          <w:b/>
          <w:color w:val="294F69"/>
          <w:sz w:val="22"/>
        </w:rPr>
        <w:t>辨析：</w:t>
      </w:r>
      <w:r>
        <w:rPr>
          <w:rFonts w:ascii="Arial" w:hAnsi="Arial" w:eastAsia="宋体" w:cs="Arial"/>
          <w:b w:val="0"/>
          <w:color w:val="252A30"/>
          <w:sz w:val="22"/>
        </w:rPr>
        <w:t>差距通常用缩小／弥合，漏洞通常用堵塞／修补。“补齐差距／漏洞”在特定文体中可见，不宜据此概括为通用固定搭配。</w:t>
      </w:r>
    </w:p>
    <w:p w14:paraId="41EA00A0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扫除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盲区／死角／障碍</w:t>
      </w:r>
    </w:p>
    <w:p w14:paraId="559DE722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摒弃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陈旧观念／落后方法／定式</w:t>
      </w:r>
    </w:p>
    <w:p w14:paraId="2DA16333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防范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风险／事故／灾害；</w:t>
      </w:r>
      <w:r>
        <w:rPr>
          <w:rFonts w:ascii="Arial" w:hAnsi="Arial" w:eastAsia="宋体" w:cs="Arial"/>
          <w:b/>
          <w:color w:val="294F69"/>
          <w:sz w:val="22"/>
        </w:rPr>
        <w:t>辨析：</w:t>
      </w:r>
      <w:r>
        <w:rPr>
          <w:rFonts w:ascii="Arial" w:hAnsi="Arial" w:eastAsia="宋体" w:cs="Arial"/>
          <w:b w:val="0"/>
          <w:color w:val="252A30"/>
          <w:sz w:val="22"/>
        </w:rPr>
        <w:t>隐患通常用排查／消除／治理，风险可用识别／防范／化解。</w:t>
      </w:r>
    </w:p>
    <w:p w14:paraId="76D1DBD0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化解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风险／矛盾／难题／债务风险</w:t>
      </w:r>
    </w:p>
    <w:p w14:paraId="367EF1C7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守住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底线／红线</w:t>
      </w:r>
    </w:p>
    <w:p w14:paraId="5F437CE9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降低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风险／成本／门槛</w:t>
      </w:r>
    </w:p>
    <w:p w14:paraId="21545BFA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找准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出发点／切入点／落脚点／着眼点／结合点／关键点／着力点</w:t>
      </w:r>
    </w:p>
    <w:p w14:paraId="5E69B87C">
      <w:pPr>
        <w:pStyle w:val="4"/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5"/>
        </w:rPr>
        <w:t>成果与价值表达</w:t>
      </w:r>
    </w:p>
    <w:p w14:paraId="146AD2F1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实现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bookmarkStart w:id="0" w:name="_GoBack"/>
      <w:bookmarkEnd w:id="0"/>
      <w:r>
        <w:rPr>
          <w:rFonts w:ascii="Arial" w:hAnsi="Arial" w:eastAsia="宋体" w:cs="Arial"/>
          <w:b w:val="0"/>
          <w:color w:val="252A30"/>
          <w:sz w:val="22"/>
        </w:rPr>
        <w:t>突破／跨越／现代化／目标／愿景；常见成果表达：取得新进展／实现新突破／达到新水平。</w:t>
      </w:r>
    </w:p>
    <w:p w14:paraId="5A95D54D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提升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境界／素养／效能／竞争力／组织力／战斗力／凝聚力／感召力／安全性</w:t>
      </w:r>
    </w:p>
    <w:p w14:paraId="178A8BFA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书写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华章／答卷／篇章</w:t>
      </w:r>
    </w:p>
    <w:p w14:paraId="1DECB1FC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交出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答卷／成绩单</w:t>
      </w:r>
    </w:p>
    <w:p w14:paraId="58371576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绘就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蓝图／画卷／愿景</w:t>
      </w:r>
    </w:p>
    <w:p w14:paraId="4D6F2CDE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奏响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乐章／旋律／强音／凯歌</w:t>
      </w:r>
    </w:p>
    <w:p w14:paraId="142DA284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谱写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篇章／华章</w:t>
      </w:r>
    </w:p>
    <w:p w14:paraId="1A853730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开启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征程</w:t>
      </w:r>
    </w:p>
    <w:p w14:paraId="45072849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赢得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主动／优势／未来／胜利</w:t>
      </w:r>
    </w:p>
    <w:p w14:paraId="28D9A3F6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铸就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辉煌／伟业／丰碑</w:t>
      </w:r>
    </w:p>
    <w:p w14:paraId="35F8511D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夺取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胜利／冠军／政权；</w:t>
      </w:r>
      <w:r>
        <w:rPr>
          <w:rFonts w:ascii="Arial" w:hAnsi="Arial" w:eastAsia="宋体" w:cs="Arial"/>
          <w:b/>
          <w:color w:val="294F69"/>
          <w:sz w:val="22"/>
        </w:rPr>
        <w:t>辨析：</w:t>
      </w:r>
      <w:r>
        <w:rPr>
          <w:rFonts w:ascii="Arial" w:hAnsi="Arial" w:eastAsia="宋体" w:cs="Arial"/>
          <w:b w:val="0"/>
          <w:color w:val="252A30"/>
          <w:sz w:val="22"/>
        </w:rPr>
        <w:t>成就通常用取得，成果通常用取得／获得。</w:t>
      </w:r>
    </w:p>
    <w:p w14:paraId="1BCDCDE2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开创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局面／新局／未来</w:t>
      </w:r>
    </w:p>
    <w:p w14:paraId="388C0860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迈出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步伐</w:t>
      </w:r>
    </w:p>
    <w:p w14:paraId="2ACF79B1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展现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作为／气象／面貌</w:t>
      </w:r>
    </w:p>
    <w:p w14:paraId="4CE5F868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扭转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不利局面／不利趋势／被动局面；“扭转困境”在具体文体中可用，通常也可说摆脱困境／走出困境。</w:t>
      </w:r>
    </w:p>
    <w:p w14:paraId="3B1E92F5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提供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保障／支撑／服务／方案</w:t>
      </w:r>
    </w:p>
    <w:p w14:paraId="52D67218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彰显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价值／本色／情怀／担当</w:t>
      </w:r>
    </w:p>
    <w:p w14:paraId="641C9287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厚植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根基／优势／沃土／情怀</w:t>
      </w:r>
    </w:p>
    <w:p w14:paraId="3462A822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扛起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责任／使命／大旗</w:t>
      </w:r>
    </w:p>
    <w:p w14:paraId="3033A0DE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折射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现实／问题／变化</w:t>
      </w:r>
    </w:p>
    <w:p w14:paraId="5F4FAB26">
      <w:pPr>
        <w:pStyle w:val="4"/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5"/>
        </w:rPr>
        <w:t>其他常见动宾搭配</w:t>
      </w:r>
    </w:p>
    <w:p w14:paraId="56E1F931">
      <w:pPr>
        <w:pStyle w:val="165"/>
        <w:keepNext w:val="0"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宋体" w:cs="Arial"/>
          <w:b w:val="0"/>
          <w:color w:val="505B65"/>
          <w:sz w:val="21"/>
        </w:rPr>
        <w:t>部分词语兼有修饰用法，条目中的结构说明用于区分其在具体句子中的作用。</w:t>
      </w:r>
    </w:p>
    <w:p w14:paraId="76B1354C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深化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改革／认识／合作／治理（动宾搭配）；深化拓展相关工作（“深化、拓展”为两个并列动词）</w:t>
      </w:r>
    </w:p>
    <w:p w14:paraId="06876335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刷新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纪录／成绩／认知（动宾搭配）</w:t>
      </w:r>
    </w:p>
    <w:p w14:paraId="55B99F29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稳定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稳定预期／稳定大局（动宾搭配）；稳定增长（“增长”作动词时为修饰结构）／稳定的增长（定中结构）</w:t>
      </w:r>
    </w:p>
    <w:p w14:paraId="7E2773E5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稳固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稳固基础／稳固地位／稳固根基（动宾搭配）；稳固的基础／稳固的地位／稳固的支点（修饰结构）</w:t>
      </w:r>
    </w:p>
    <w:p w14:paraId="6E868E78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稳控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风险／局势／价格（动宾搭配，常见于治理工作语体）；稳定市场预期</w:t>
      </w:r>
    </w:p>
    <w:p w14:paraId="2D7AFC59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勇挑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重担／大梁（动宾搭配）；责任／使命常用“勇担责任”“勇担使命”</w:t>
      </w:r>
    </w:p>
    <w:p w14:paraId="4272136B">
      <w:pPr>
        <w:pStyle w:val="4"/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5"/>
        </w:rPr>
        <w:t>动宾基础词增补</w:t>
      </w:r>
    </w:p>
    <w:p w14:paraId="69185419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取得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成绩／成果／成就／进展／实效／突破；</w:t>
      </w:r>
      <w:r>
        <w:rPr>
          <w:rFonts w:ascii="Arial" w:hAnsi="Arial" w:eastAsia="宋体" w:cs="Arial"/>
          <w:b/>
          <w:color w:val="294F69"/>
          <w:sz w:val="22"/>
        </w:rPr>
        <w:t>例：</w:t>
      </w:r>
      <w:r>
        <w:rPr>
          <w:rFonts w:ascii="Arial" w:hAnsi="Arial" w:eastAsia="宋体" w:cs="Arial"/>
          <w:b w:val="0"/>
          <w:color w:val="252A30"/>
          <w:sz w:val="22"/>
        </w:rPr>
        <w:t>改革取得实质性进展。</w:t>
      </w:r>
    </w:p>
    <w:p w14:paraId="7630DA84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作出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决定／判断／选择／贡献／承诺／部署；</w:t>
      </w:r>
      <w:r>
        <w:rPr>
          <w:rFonts w:ascii="Arial" w:hAnsi="Arial" w:eastAsia="宋体" w:cs="Arial"/>
          <w:b/>
          <w:color w:val="294F69"/>
          <w:sz w:val="22"/>
        </w:rPr>
        <w:t>例：</w:t>
      </w:r>
      <w:r>
        <w:rPr>
          <w:rFonts w:ascii="Arial" w:hAnsi="Arial" w:eastAsia="宋体" w:cs="Arial"/>
          <w:b w:val="0"/>
          <w:color w:val="252A30"/>
          <w:sz w:val="22"/>
        </w:rPr>
        <w:t>根据实际情况作出科学判断。</w:t>
      </w:r>
    </w:p>
    <w:p w14:paraId="44BB4AA3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加强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领导／监督／管理／协作／党性修养／能力建设；</w:t>
      </w:r>
      <w:r>
        <w:rPr>
          <w:rFonts w:ascii="Arial" w:hAnsi="Arial" w:eastAsia="宋体" w:cs="Arial"/>
          <w:b/>
          <w:color w:val="294F69"/>
          <w:sz w:val="22"/>
        </w:rPr>
        <w:t>例：</w:t>
      </w:r>
      <w:r>
        <w:rPr>
          <w:rFonts w:ascii="Arial" w:hAnsi="Arial" w:eastAsia="宋体" w:cs="Arial"/>
          <w:b w:val="0"/>
          <w:color w:val="252A30"/>
          <w:sz w:val="22"/>
        </w:rPr>
        <w:t>加强基层治理能力建设。</w:t>
      </w:r>
    </w:p>
    <w:p w14:paraId="71EAD4C1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推进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改革／建设／事业／现代化／工作；</w:t>
      </w:r>
      <w:r>
        <w:rPr>
          <w:rFonts w:ascii="Arial" w:hAnsi="Arial" w:eastAsia="宋体" w:cs="Arial"/>
          <w:b/>
          <w:color w:val="294F69"/>
          <w:sz w:val="22"/>
        </w:rPr>
        <w:t>例：</w:t>
      </w:r>
      <w:r>
        <w:rPr>
          <w:rFonts w:ascii="Arial" w:hAnsi="Arial" w:eastAsia="宋体" w:cs="Arial"/>
          <w:b w:val="0"/>
          <w:color w:val="252A30"/>
          <w:sz w:val="22"/>
        </w:rPr>
        <w:t>稳步推进制度改革。</w:t>
      </w:r>
    </w:p>
    <w:p w14:paraId="79F4992F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推动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发展／变革／科技成果转化／产业升级；</w:t>
      </w:r>
      <w:r>
        <w:rPr>
          <w:rFonts w:ascii="Arial" w:hAnsi="Arial" w:eastAsia="宋体" w:cs="Arial"/>
          <w:b/>
          <w:color w:val="294F69"/>
          <w:sz w:val="22"/>
        </w:rPr>
        <w:t>例：</w:t>
      </w:r>
      <w:r>
        <w:rPr>
          <w:rFonts w:ascii="Arial" w:hAnsi="Arial" w:eastAsia="宋体" w:cs="Arial"/>
          <w:b w:val="0"/>
          <w:color w:val="252A30"/>
          <w:sz w:val="22"/>
        </w:rPr>
        <w:t>推动科技成果转化为现实生产力。</w:t>
      </w:r>
    </w:p>
    <w:p w14:paraId="7D03782F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促进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合作／交流／就业／公平／融合发展；</w:t>
      </w:r>
      <w:r>
        <w:rPr>
          <w:rFonts w:ascii="Arial" w:hAnsi="Arial" w:eastAsia="宋体" w:cs="Arial"/>
          <w:b/>
          <w:color w:val="294F69"/>
          <w:sz w:val="22"/>
        </w:rPr>
        <w:t>例：</w:t>
      </w:r>
      <w:r>
        <w:rPr>
          <w:rFonts w:ascii="Arial" w:hAnsi="Arial" w:eastAsia="宋体" w:cs="Arial"/>
          <w:b w:val="0"/>
          <w:color w:val="252A30"/>
          <w:sz w:val="22"/>
        </w:rPr>
        <w:t>促进城乡融合发展。</w:t>
      </w:r>
    </w:p>
    <w:p w14:paraId="1ECBA09C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实施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战略／政策／计划／方案／工程／行动；</w:t>
      </w:r>
      <w:r>
        <w:rPr>
          <w:rFonts w:ascii="Arial" w:hAnsi="Arial" w:eastAsia="宋体" w:cs="Arial"/>
          <w:b/>
          <w:color w:val="294F69"/>
          <w:sz w:val="22"/>
        </w:rPr>
        <w:t>例：</w:t>
      </w:r>
      <w:r>
        <w:rPr>
          <w:rFonts w:ascii="Arial" w:hAnsi="Arial" w:eastAsia="宋体" w:cs="Arial"/>
          <w:b w:val="0"/>
          <w:color w:val="252A30"/>
          <w:sz w:val="22"/>
        </w:rPr>
        <w:t>实施创新驱动发展战略。</w:t>
      </w:r>
    </w:p>
    <w:p w14:paraId="42BE5A73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制定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政策／制度／标准／规则／规划；</w:t>
      </w:r>
      <w:r>
        <w:rPr>
          <w:rFonts w:ascii="Arial" w:hAnsi="Arial" w:eastAsia="宋体" w:cs="Arial"/>
          <w:b/>
          <w:color w:val="294F69"/>
          <w:sz w:val="22"/>
        </w:rPr>
        <w:t>例：</w:t>
      </w:r>
      <w:r>
        <w:rPr>
          <w:rFonts w:ascii="Arial" w:hAnsi="Arial" w:eastAsia="宋体" w:cs="Arial"/>
          <w:b w:val="0"/>
          <w:color w:val="252A30"/>
          <w:sz w:val="22"/>
        </w:rPr>
        <w:t>结合实际制定实施方案。</w:t>
      </w:r>
    </w:p>
    <w:p w14:paraId="28598A46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建立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制度／机制／联系／合作关系／档案；</w:t>
      </w:r>
      <w:r>
        <w:rPr>
          <w:rFonts w:ascii="Arial" w:hAnsi="Arial" w:eastAsia="宋体" w:cs="Arial"/>
          <w:b/>
          <w:color w:val="294F69"/>
          <w:sz w:val="22"/>
        </w:rPr>
        <w:t>例：</w:t>
      </w:r>
      <w:r>
        <w:rPr>
          <w:rFonts w:ascii="Arial" w:hAnsi="Arial" w:eastAsia="宋体" w:cs="Arial"/>
          <w:b w:val="0"/>
          <w:color w:val="252A30"/>
          <w:sz w:val="22"/>
        </w:rPr>
        <w:t>建立部门协同机制。</w:t>
      </w:r>
    </w:p>
    <w:p w14:paraId="4A434E81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坚持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原则／方向／道路／立场／制度；</w:t>
      </w:r>
      <w:r>
        <w:rPr>
          <w:rFonts w:ascii="Arial" w:hAnsi="Arial" w:eastAsia="宋体" w:cs="Arial"/>
          <w:b/>
          <w:color w:val="294F69"/>
          <w:sz w:val="22"/>
        </w:rPr>
        <w:t>例：</w:t>
      </w:r>
      <w:r>
        <w:rPr>
          <w:rFonts w:ascii="Arial" w:hAnsi="Arial" w:eastAsia="宋体" w:cs="Arial"/>
          <w:b w:val="0"/>
          <w:color w:val="252A30"/>
          <w:sz w:val="22"/>
        </w:rPr>
        <w:t>坚持实事求是的原则。</w:t>
      </w:r>
    </w:p>
    <w:p w14:paraId="5BBDFD42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遵守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法律／纪律／规则／约定／职业道德；</w:t>
      </w:r>
      <w:r>
        <w:rPr>
          <w:rFonts w:ascii="Arial" w:hAnsi="Arial" w:eastAsia="宋体" w:cs="Arial"/>
          <w:b/>
          <w:color w:val="294F69"/>
          <w:sz w:val="22"/>
        </w:rPr>
        <w:t>例：</w:t>
      </w:r>
      <w:r>
        <w:rPr>
          <w:rFonts w:ascii="Arial" w:hAnsi="Arial" w:eastAsia="宋体" w:cs="Arial"/>
          <w:b w:val="0"/>
          <w:color w:val="252A30"/>
          <w:sz w:val="22"/>
        </w:rPr>
        <w:t>严格遵守法律法规。</w:t>
      </w:r>
    </w:p>
    <w:p w14:paraId="2BA8F81D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发挥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作用／优势／潜能；</w:t>
      </w:r>
      <w:r>
        <w:rPr>
          <w:rFonts w:ascii="Arial" w:hAnsi="Arial" w:eastAsia="宋体" w:cs="Arial"/>
          <w:b/>
          <w:color w:val="294F69"/>
          <w:sz w:val="22"/>
        </w:rPr>
        <w:t>例：</w:t>
      </w:r>
      <w:r>
        <w:rPr>
          <w:rFonts w:ascii="Arial" w:hAnsi="Arial" w:eastAsia="宋体" w:cs="Arial"/>
          <w:b w:val="0"/>
          <w:color w:val="252A30"/>
          <w:sz w:val="22"/>
        </w:rPr>
        <w:t>充分发挥比较优势。</w:t>
      </w:r>
    </w:p>
    <w:p w14:paraId="0085CB98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巩固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成果／基础／地位／阵地；</w:t>
      </w:r>
      <w:r>
        <w:rPr>
          <w:rFonts w:ascii="Arial" w:hAnsi="Arial" w:eastAsia="宋体" w:cs="Arial"/>
          <w:b/>
          <w:color w:val="294F69"/>
          <w:sz w:val="22"/>
        </w:rPr>
        <w:t>例：</w:t>
      </w:r>
      <w:r>
        <w:rPr>
          <w:rFonts w:ascii="Arial" w:hAnsi="Arial" w:eastAsia="宋体" w:cs="Arial"/>
          <w:b w:val="0"/>
          <w:color w:val="252A30"/>
          <w:sz w:val="22"/>
        </w:rPr>
        <w:t>巩固脱贫攻坚成果。</w:t>
      </w:r>
    </w:p>
    <w:p w14:paraId="4FC20DD2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扩大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规模／范围／内需／开放／影响；</w:t>
      </w:r>
      <w:r>
        <w:rPr>
          <w:rFonts w:ascii="Arial" w:hAnsi="Arial" w:eastAsia="宋体" w:cs="Arial"/>
          <w:b/>
          <w:color w:val="294F69"/>
          <w:sz w:val="22"/>
        </w:rPr>
        <w:t>例：</w:t>
      </w:r>
      <w:r>
        <w:rPr>
          <w:rFonts w:ascii="Arial" w:hAnsi="Arial" w:eastAsia="宋体" w:cs="Arial"/>
          <w:b w:val="0"/>
          <w:color w:val="252A30"/>
          <w:sz w:val="22"/>
        </w:rPr>
        <w:t>着力扩大有效需求。</w:t>
      </w:r>
    </w:p>
    <w:p w14:paraId="46A0FA42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弥补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不足／缺陷／损失／缺口；</w:t>
      </w:r>
      <w:r>
        <w:rPr>
          <w:rFonts w:ascii="Arial" w:hAnsi="Arial" w:eastAsia="宋体" w:cs="Arial"/>
          <w:b/>
          <w:color w:val="294F69"/>
          <w:sz w:val="22"/>
        </w:rPr>
        <w:t>例：</w:t>
      </w:r>
      <w:r>
        <w:rPr>
          <w:rFonts w:ascii="Arial" w:hAnsi="Arial" w:eastAsia="宋体" w:cs="Arial"/>
          <w:b w:val="0"/>
          <w:color w:val="252A30"/>
          <w:sz w:val="22"/>
        </w:rPr>
        <w:t>弥补公共服务供给不足。</w:t>
      </w:r>
    </w:p>
    <w:p w14:paraId="584DACDB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缩小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差距／范围／规模；</w:t>
      </w:r>
      <w:r>
        <w:rPr>
          <w:rFonts w:ascii="Arial" w:hAnsi="Arial" w:eastAsia="宋体" w:cs="Arial"/>
          <w:b/>
          <w:color w:val="294F69"/>
          <w:sz w:val="22"/>
        </w:rPr>
        <w:t>例：</w:t>
      </w:r>
      <w:r>
        <w:rPr>
          <w:rFonts w:ascii="Arial" w:hAnsi="Arial" w:eastAsia="宋体" w:cs="Arial"/>
          <w:b w:val="0"/>
          <w:color w:val="252A30"/>
          <w:sz w:val="22"/>
        </w:rPr>
        <w:t>逐步缩小城乡发展差距。</w:t>
      </w:r>
    </w:p>
    <w:p w14:paraId="05F21822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排查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隐患／风险／问题；</w:t>
      </w:r>
      <w:r>
        <w:rPr>
          <w:rFonts w:ascii="Arial" w:hAnsi="Arial" w:eastAsia="宋体" w:cs="Arial"/>
          <w:b/>
          <w:color w:val="294F69"/>
          <w:sz w:val="22"/>
        </w:rPr>
        <w:t>例：</w:t>
      </w:r>
      <w:r>
        <w:rPr>
          <w:rFonts w:ascii="Arial" w:hAnsi="Arial" w:eastAsia="宋体" w:cs="Arial"/>
          <w:b w:val="0"/>
          <w:color w:val="252A30"/>
          <w:sz w:val="22"/>
        </w:rPr>
        <w:t>全面排查安全隐患。</w:t>
      </w:r>
    </w:p>
    <w:p w14:paraId="7C4556EA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消除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隐患／障碍／顾虑／误解；</w:t>
      </w:r>
      <w:r>
        <w:rPr>
          <w:rFonts w:ascii="Arial" w:hAnsi="Arial" w:eastAsia="宋体" w:cs="Arial"/>
          <w:b/>
          <w:color w:val="294F69"/>
          <w:sz w:val="22"/>
        </w:rPr>
        <w:t>例：</w:t>
      </w:r>
      <w:r>
        <w:rPr>
          <w:rFonts w:ascii="Arial" w:hAnsi="Arial" w:eastAsia="宋体" w:cs="Arial"/>
          <w:b w:val="0"/>
          <w:color w:val="252A30"/>
          <w:sz w:val="22"/>
        </w:rPr>
        <w:t>及时消除制度运行中的障碍。</w:t>
      </w:r>
    </w:p>
    <w:p w14:paraId="333821E1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明确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目标／职责／要求／方向／标准；</w:t>
      </w:r>
      <w:r>
        <w:rPr>
          <w:rFonts w:ascii="Arial" w:hAnsi="Arial" w:eastAsia="宋体" w:cs="Arial"/>
          <w:b/>
          <w:color w:val="294F69"/>
          <w:sz w:val="22"/>
        </w:rPr>
        <w:t>例：</w:t>
      </w:r>
      <w:r>
        <w:rPr>
          <w:rFonts w:ascii="Arial" w:hAnsi="Arial" w:eastAsia="宋体" w:cs="Arial"/>
          <w:b w:val="0"/>
          <w:color w:val="252A30"/>
          <w:sz w:val="22"/>
        </w:rPr>
        <w:t>明确各方职责分工。</w:t>
      </w:r>
    </w:p>
    <w:p w14:paraId="306AA091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完成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任务／工作／指标／学业；</w:t>
      </w:r>
      <w:r>
        <w:rPr>
          <w:rFonts w:ascii="Arial" w:hAnsi="Arial" w:eastAsia="宋体" w:cs="Arial"/>
          <w:b/>
          <w:color w:val="294F69"/>
          <w:sz w:val="22"/>
        </w:rPr>
        <w:t>例：</w:t>
      </w:r>
      <w:r>
        <w:rPr>
          <w:rFonts w:ascii="Arial" w:hAnsi="Arial" w:eastAsia="宋体" w:cs="Arial"/>
          <w:b w:val="0"/>
          <w:color w:val="252A30"/>
          <w:sz w:val="22"/>
        </w:rPr>
        <w:t>按期完成各项目标任务。</w:t>
      </w:r>
    </w:p>
    <w:p w14:paraId="31137CE1">
      <w:pPr>
        <w:pStyle w:val="3"/>
        <w:keepNext/>
        <w:keepLines/>
        <w:pageBreakBefore w:val="0"/>
        <w:widowControl/>
        <w:spacing w:before="400"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34"/>
        </w:rPr>
        <w:t>二 修饰搭配与常见句式</w:t>
      </w:r>
    </w:p>
    <w:p w14:paraId="14186E22">
      <w:pPr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宋体" w:cs="Arial"/>
          <w:b w:val="0"/>
          <w:color w:val="252A30"/>
          <w:sz w:val="22"/>
        </w:rPr>
        <w:t>本章包括形容词或名词性成分作定语、副词性成分作状语，以及需要按完整形式记忆的联合结构和复合表达。不能仅凭两个词相邻，就把它们都看成“形容词＋名词”。</w:t>
      </w:r>
    </w:p>
    <w:p w14:paraId="07A839AF">
      <w:pPr>
        <w:pStyle w:val="4"/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5"/>
        </w:rPr>
        <w:t>程度与成果</w:t>
      </w:r>
    </w:p>
    <w:p w14:paraId="1B6D8783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空前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团结／繁荣／活跃；盛况空前</w:t>
      </w:r>
    </w:p>
    <w:p w14:paraId="35AC3376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非凡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成就／历程／胆略／智慧／勇气</w:t>
      </w:r>
    </w:p>
    <w:p w14:paraId="7187DEE7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历史性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跨越／成就／变革／贡献／机遇／时刻</w:t>
      </w:r>
    </w:p>
    <w:p w14:paraId="6262C034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里程碑式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突破／成就／进展；具有里程碑意义／里程碑式的突破</w:t>
      </w:r>
    </w:p>
    <w:p w14:paraId="5621CCA3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划时代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划时代的变革／划时代的意义／划时代的决策</w:t>
      </w:r>
    </w:p>
    <w:p w14:paraId="3E5C2F63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压倒性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态势／胜利／多数／优势</w:t>
      </w:r>
    </w:p>
    <w:p w14:paraId="37B62B00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实质性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突破／进展／成果／改善</w:t>
      </w:r>
    </w:p>
    <w:p w14:paraId="04DF790D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根本性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转变／变革／好转</w:t>
      </w:r>
    </w:p>
    <w:p w14:paraId="241813E7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全局性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战略／影响／考量</w:t>
      </w:r>
    </w:p>
    <w:p w14:paraId="31EDDDFF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决定性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因素／意义／胜利／力量／作用</w:t>
      </w:r>
    </w:p>
    <w:p w14:paraId="52CC6EA1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开创性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事业／举措／探索／成果／实践</w:t>
      </w:r>
    </w:p>
    <w:p w14:paraId="04E84436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磅礴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力量／气势／伟力</w:t>
      </w:r>
    </w:p>
    <w:p w14:paraId="5E303F86">
      <w:pPr>
        <w:pStyle w:val="4"/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5"/>
        </w:rPr>
        <w:t>精神作风与品质</w:t>
      </w:r>
    </w:p>
    <w:p w14:paraId="3F7D9DEE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强大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组织力／正能量／力量／动力／支撑／后盾</w:t>
      </w:r>
    </w:p>
    <w:p w14:paraId="03D16240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昂扬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斗志／锐气／姿态／风貌</w:t>
      </w:r>
    </w:p>
    <w:p w14:paraId="48E453F0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饱满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热情／精神／状态／干劲</w:t>
      </w:r>
    </w:p>
    <w:p w14:paraId="51F3E5BC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崭新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面貌／气象／姿态／篇章／画卷</w:t>
      </w:r>
    </w:p>
    <w:p w14:paraId="262D0F28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务实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举措／精神／作风／态度</w:t>
      </w:r>
    </w:p>
    <w:p w14:paraId="79900E7E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过硬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本领／作风／队伍／素质</w:t>
      </w:r>
    </w:p>
    <w:p w14:paraId="506DCD8D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优良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传统／作风／品质／品格</w:t>
      </w:r>
    </w:p>
    <w:p w14:paraId="792797E7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良好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局面／态势／形象／氛围／习惯／环境／生态／秩序</w:t>
      </w:r>
    </w:p>
    <w:p w14:paraId="0B1AA2E0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生动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实践／体现／写照／案例</w:t>
      </w:r>
    </w:p>
    <w:p w14:paraId="1910695A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鲜活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案例／教材／经验／场景</w:t>
      </w:r>
    </w:p>
    <w:p w14:paraId="52472B12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一流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业绩／水平／营商环境／样板</w:t>
      </w:r>
    </w:p>
    <w:p w14:paraId="00C0D703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丰富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资源／经验／内涵／形式</w:t>
      </w:r>
    </w:p>
    <w:p w14:paraId="193CDFA6">
      <w:pPr>
        <w:pStyle w:val="4"/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5"/>
        </w:rPr>
        <w:t>发展与价值</w:t>
      </w:r>
    </w:p>
    <w:p w14:paraId="1B7896C1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高水平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开放／治理</w:t>
      </w:r>
    </w:p>
    <w:p w14:paraId="15168501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高质量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发展／供给／党建</w:t>
      </w:r>
    </w:p>
    <w:p w14:paraId="259E3068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可持续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发展／模式／竞争力／增长</w:t>
      </w:r>
    </w:p>
    <w:p w14:paraId="565BF1A6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突出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问题／贡献／地位／特色／优势</w:t>
      </w:r>
    </w:p>
    <w:p w14:paraId="5FC9D376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重大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成果／意义／突破／进展／贡献／影响／风险</w:t>
      </w:r>
    </w:p>
    <w:p w14:paraId="1A6F2086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重要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指示／讲话／论述／意义／作用</w:t>
      </w:r>
    </w:p>
    <w:p w14:paraId="40D95DCF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深远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影响／意义／谋划／布局</w:t>
      </w:r>
    </w:p>
    <w:p w14:paraId="3F7F3E8C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广阔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前景／舞台／空间</w:t>
      </w:r>
    </w:p>
    <w:p w14:paraId="216C8D43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广泛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共识／参与／影响</w:t>
      </w:r>
    </w:p>
    <w:p w14:paraId="1A7F2A32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普遍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普遍认同／普遍存在（通常修饰动词）；得到普遍的认同（修饰名词化成分）</w:t>
      </w:r>
    </w:p>
    <w:p w14:paraId="583DD84B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宝贵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经验／财富／遗产／机遇</w:t>
      </w:r>
    </w:p>
    <w:p w14:paraId="2431C77C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深刻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印象／教训／思想内涵／认识／变化</w:t>
      </w:r>
    </w:p>
    <w:p w14:paraId="72088768">
      <w:pPr>
        <w:pStyle w:val="4"/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5"/>
        </w:rPr>
        <w:t>难度与事物特征</w:t>
      </w:r>
    </w:p>
    <w:p w14:paraId="25AA4F97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严峻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挑战／形势／考验</w:t>
      </w:r>
    </w:p>
    <w:p w14:paraId="25AC7DE7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艰巨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任务／使命／挑战</w:t>
      </w:r>
    </w:p>
    <w:p w14:paraId="4E9A5A34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繁重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任务／工作</w:t>
      </w:r>
    </w:p>
    <w:p w14:paraId="0571E13D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复杂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局面／背景／环境／形势</w:t>
      </w:r>
    </w:p>
    <w:p w14:paraId="5539C2D6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紧迫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任务／课题；形势紧迫（主谓结构）</w:t>
      </w:r>
    </w:p>
    <w:p w14:paraId="54B41AC5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迫切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需求／愿望／要求</w:t>
      </w:r>
    </w:p>
    <w:p w14:paraId="0E768A94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鲜明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对比／特点／立场／特征；旗帜鲜明／旗帜鲜明地表明立场</w:t>
      </w:r>
    </w:p>
    <w:p w14:paraId="12311AA8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敏锐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嗅觉／洞察力／战略眼光</w:t>
      </w:r>
    </w:p>
    <w:p w14:paraId="3B2466C3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关键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环节／作用／时期</w:t>
      </w:r>
    </w:p>
    <w:p w14:paraId="58BA68A3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核心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要义／价值／利益／竞争力</w:t>
      </w:r>
    </w:p>
    <w:p w14:paraId="3C31BEF2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坚实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基础／保障</w:t>
      </w:r>
    </w:p>
    <w:p w14:paraId="6A8D2560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根本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保证／宗旨／动力／利益／原因</w:t>
      </w:r>
    </w:p>
    <w:p w14:paraId="202BCDA1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巨大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成就／变化／贡献</w:t>
      </w:r>
    </w:p>
    <w:p w14:paraId="2399711A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不朽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功勋／丰碑／精神</w:t>
      </w:r>
    </w:p>
    <w:p w14:paraId="529E6A82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蓬勃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生机／朝气／景象／发展</w:t>
      </w:r>
    </w:p>
    <w:p w14:paraId="2CB7FA07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强劲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势头／动能／动力</w:t>
      </w:r>
    </w:p>
    <w:p w14:paraId="43F54AF9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持久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动力／效力／发展</w:t>
      </w:r>
    </w:p>
    <w:p w14:paraId="2A54465F">
      <w:pPr>
        <w:pStyle w:val="4"/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5"/>
        </w:rPr>
        <w:t>行动方式</w:t>
      </w:r>
    </w:p>
    <w:p w14:paraId="6EAC04A9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切实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加强／改进／解决／落实</w:t>
      </w:r>
    </w:p>
    <w:p w14:paraId="0353343F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扎实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推进／做好／开展工作；扎实的作风／基础</w:t>
      </w:r>
    </w:p>
    <w:p w14:paraId="678A0337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真实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情况／数据；真实地反映／记录</w:t>
      </w:r>
    </w:p>
    <w:p w14:paraId="1AFADC88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严格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执行／把关／管理／要求</w:t>
      </w:r>
    </w:p>
    <w:p w14:paraId="75E4BA94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严肃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严肃处理／严肃问责／严肃对待（修饰结构）；严肃党内政治生活（动宾结构）</w:t>
      </w:r>
    </w:p>
    <w:p w14:paraId="0B6F7D9B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严明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严明的纪律／严明的规矩（修饰结构）；严明纪律／严明奖惩（动宾结构）</w:t>
      </w:r>
    </w:p>
    <w:p w14:paraId="3044CCD6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严厉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打击／查处／问责／整治</w:t>
      </w:r>
    </w:p>
    <w:p w14:paraId="459C3EF7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深入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深入推进／深入学习／深入调研／深入实施／深入剖析（修饰结构）；深入基层（动宾结构）；深入人心（固定表达）</w:t>
      </w:r>
    </w:p>
    <w:p w14:paraId="6F6643B5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深度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融合／开发／合作／剖析</w:t>
      </w:r>
    </w:p>
    <w:p w14:paraId="7D67C89A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深层次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矛盾／问题／改革／分析／原因</w:t>
      </w:r>
    </w:p>
    <w:p w14:paraId="7E054B67">
      <w:pPr>
        <w:pStyle w:val="4"/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5"/>
        </w:rPr>
        <w:t>程度与范围</w:t>
      </w:r>
    </w:p>
    <w:p w14:paraId="30334885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高度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重视／负责／一致／评价／关注／认同</w:t>
      </w:r>
    </w:p>
    <w:p w14:paraId="47430572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高点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高点站位／高点谋划／高点推进（多见于政论、公文语体）；也可结合语境使用“从高起点谋划”“高标准推进”</w:t>
      </w:r>
    </w:p>
    <w:p w14:paraId="78E1B1A8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高位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推动／推进／统筹／协调</w:t>
      </w:r>
    </w:p>
    <w:p w14:paraId="65DE14D9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高端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人才／制造</w:t>
      </w:r>
    </w:p>
    <w:p w14:paraId="2A2A8FC3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高效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落实／运转／服务；高效便民（“高效、便民”并列，可共同修饰“服务”）</w:t>
      </w:r>
    </w:p>
    <w:p w14:paraId="094848D9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高压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态势／震慑／惩治</w:t>
      </w:r>
    </w:p>
    <w:p w14:paraId="39B7EFA9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高远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志向／立意</w:t>
      </w:r>
    </w:p>
    <w:p w14:paraId="4DA7B9C3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高超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水平／技艺</w:t>
      </w:r>
    </w:p>
    <w:p w14:paraId="054FAB88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全面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覆盖／提升／推进／加强／深化／贯彻／落实</w:t>
      </w:r>
    </w:p>
    <w:p w14:paraId="02B85FCD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全局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意识／观念／视野／站位</w:t>
      </w:r>
    </w:p>
    <w:p w14:paraId="5440ED25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全程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跟踪／监督／服务</w:t>
      </w:r>
    </w:p>
    <w:p w14:paraId="7412D97F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全域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治理／统筹／覆盖／旅游</w:t>
      </w:r>
    </w:p>
    <w:p w14:paraId="0432AED1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全方位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提升／覆盖／开放／服务／保障／对接</w:t>
      </w:r>
    </w:p>
    <w:p w14:paraId="2CFD81E8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全天候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值守／监测／服务／保障</w:t>
      </w:r>
    </w:p>
    <w:p w14:paraId="731839CA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全流程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管理／再造／优化／监管</w:t>
      </w:r>
    </w:p>
    <w:p w14:paraId="5B60F6B6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全链条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管控／追溯／服务／保护</w:t>
      </w:r>
    </w:p>
    <w:p w14:paraId="514A1545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全覆盖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排查／走访／监督／保障</w:t>
      </w:r>
    </w:p>
    <w:p w14:paraId="00239503">
      <w:pPr>
        <w:pStyle w:val="4"/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5"/>
        </w:rPr>
        <w:t>精细程度与行动力度</w:t>
      </w:r>
    </w:p>
    <w:p w14:paraId="7B79AB57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精准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施策／发力／帮扶／防控／捕捉／识别</w:t>
      </w:r>
    </w:p>
    <w:p w14:paraId="3D9548A9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精细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管理／服务／操作</w:t>
      </w:r>
    </w:p>
    <w:p w14:paraId="244CCA9B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精致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生活／城市</w:t>
      </w:r>
    </w:p>
    <w:p w14:paraId="4D3735F3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精干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队伍／力量／机构；人员配置精干（须结合完整语境）</w:t>
      </w:r>
    </w:p>
    <w:p w14:paraId="16D794C5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精益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管理／改善／生产（多为管理专业用语）；精益求精的精神</w:t>
      </w:r>
    </w:p>
    <w:p w14:paraId="06214EC6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精心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组织／策划／呵护／培育</w:t>
      </w:r>
    </w:p>
    <w:p w14:paraId="2FC9727B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周密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部署／安排／计划；周密衔接（须结合具体安排）；紧密衔接／有效衔接</w:t>
      </w:r>
    </w:p>
    <w:p w14:paraId="5983EB5C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强力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推进／整治／问责／震慑</w:t>
      </w:r>
    </w:p>
    <w:p w14:paraId="2B4A5477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有力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保障／推进／抓手／举措</w:t>
      </w:r>
    </w:p>
    <w:p w14:paraId="75F45172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着力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解决／突破／抓好／构建／提升</w:t>
      </w:r>
    </w:p>
    <w:p w14:paraId="7305D278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倾力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打造／扶持／帮助／服务</w:t>
      </w:r>
    </w:p>
    <w:p w14:paraId="066DF017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奋力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拼搏／赶超／前行／开拓</w:t>
      </w:r>
    </w:p>
    <w:p w14:paraId="786CFD63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全力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推进／保障／支持</w:t>
      </w:r>
    </w:p>
    <w:p w14:paraId="2538320F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竭力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服务／争取／完成</w:t>
      </w:r>
    </w:p>
    <w:p w14:paraId="4556A2A8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协力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推进／攻坚／合作；同心协力</w:t>
      </w:r>
    </w:p>
    <w:p w14:paraId="75AEBEE4">
      <w:pPr>
        <w:pStyle w:val="4"/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5"/>
        </w:rPr>
        <w:t>新旧变化</w:t>
      </w:r>
    </w:p>
    <w:p w14:paraId="2DC4F18E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全新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格局／理念／征程／起点</w:t>
      </w:r>
    </w:p>
    <w:p w14:paraId="1319AA02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创新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创新驱动／创新引领／创新发展／创新创业（相关固定表达，结构各有不同）；创新工作方式／创新管理机制（动宾搭配）</w:t>
      </w:r>
    </w:p>
    <w:p w14:paraId="2ACA1B4B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新兴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产业／业态／市场／力量</w:t>
      </w:r>
    </w:p>
    <w:p w14:paraId="07E9C053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新生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事物／力量／动力</w:t>
      </w:r>
    </w:p>
    <w:p w14:paraId="0CD3EAA0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新型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城镇化／工业化／关系</w:t>
      </w:r>
    </w:p>
    <w:p w14:paraId="4162DFA3">
      <w:pPr>
        <w:pStyle w:val="4"/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5"/>
        </w:rPr>
        <w:t>节奏与稳定</w:t>
      </w:r>
    </w:p>
    <w:p w14:paraId="19A96B57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稳步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推进／增长／提升／前行</w:t>
      </w:r>
    </w:p>
    <w:p w14:paraId="7BE06772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稳健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发展／运行／经营／实施</w:t>
      </w:r>
    </w:p>
    <w:p w14:paraId="7D33BBA2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稳中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稳中求进／稳中向好／稳中有进／稳中趋优／稳中有升（记完整表达）</w:t>
      </w:r>
    </w:p>
    <w:p w14:paraId="0F72671D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稳妥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推进／处置／化解；稳妥有序地推进（“稳妥、有序”为并列修饰语）</w:t>
      </w:r>
    </w:p>
    <w:p w14:paraId="26C1FEF1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稳慎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决策／推进／实施／处置／评估</w:t>
      </w:r>
    </w:p>
    <w:p w14:paraId="5E9F3E9B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平稳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运行／过渡／增长；平稳有序地运行（“平稳、有序”为并列修饰语）</w:t>
      </w:r>
    </w:p>
    <w:p w14:paraId="68C47078">
      <w:pPr>
        <w:pStyle w:val="4"/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5"/>
        </w:rPr>
        <w:t>主动性与担当</w:t>
      </w:r>
    </w:p>
    <w:p w14:paraId="1CCA2AD4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积极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推进／参与／作为</w:t>
      </w:r>
    </w:p>
    <w:p w14:paraId="7B51B06A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主动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对接／融入／服务／担当</w:t>
      </w:r>
    </w:p>
    <w:p w14:paraId="142FBCF5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自觉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践行／维护／遵守／行动</w:t>
      </w:r>
    </w:p>
    <w:p w14:paraId="6320AF31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彻底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扭转／解决／根除</w:t>
      </w:r>
    </w:p>
    <w:p w14:paraId="1F51EA45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带头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执行／落实／行动；发挥示范表率作用</w:t>
      </w:r>
    </w:p>
    <w:p w14:paraId="40E4F70E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率先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突破／垂范／行动／实现</w:t>
      </w:r>
    </w:p>
    <w:p w14:paraId="053440C5">
      <w:pPr>
        <w:pStyle w:val="4"/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5"/>
        </w:rPr>
        <w:t>持续性与意志</w:t>
      </w:r>
    </w:p>
    <w:p w14:paraId="0E788398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持续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发力／推进／优化／改善／提升／释放／深化</w:t>
      </w:r>
    </w:p>
    <w:p w14:paraId="57964B24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不断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增强／深化／提升／完善／优化／加强／巩固</w:t>
      </w:r>
    </w:p>
    <w:p w14:paraId="6190929A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反复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学习／锤炼／强调／校验</w:t>
      </w:r>
    </w:p>
    <w:p w14:paraId="53648402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长期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长期坚持（修饰动词）；长期规划／长期任务／长期目标（修饰名词性成分）</w:t>
      </w:r>
    </w:p>
    <w:p w14:paraId="3E7F460A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锲而不舍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追求／攻坚；锲而不舍的精神</w:t>
      </w:r>
    </w:p>
    <w:p w14:paraId="483291D2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顽强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拼搏／意志／斗争／精神</w:t>
      </w:r>
    </w:p>
    <w:p w14:paraId="503ED194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坚忍不拔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意志／毅力／品格</w:t>
      </w:r>
    </w:p>
    <w:p w14:paraId="73E0CE6C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刻苦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钻研／学习／攻关／训练</w:t>
      </w:r>
    </w:p>
    <w:p w14:paraId="12FAB75F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艰苦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艰苦奋斗／艰苦的环境；艰苦朴素（联合式四字表达）；艰苦卓绝的斗争（“艰苦卓绝”为完整成语）</w:t>
      </w:r>
    </w:p>
    <w:p w14:paraId="6E406FD4">
      <w:pPr>
        <w:pStyle w:val="4"/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5"/>
        </w:rPr>
        <w:t>性质与方式</w:t>
      </w:r>
    </w:p>
    <w:p w14:paraId="0C81B254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创造性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转化／发展／落实；创造性地发挥作用／创造性地开展工作。</w:t>
      </w:r>
      <w:r>
        <w:rPr>
          <w:rFonts w:ascii="Arial" w:hAnsi="Arial" w:eastAsia="宋体" w:cs="Arial"/>
          <w:b/>
          <w:color w:val="294F69"/>
          <w:sz w:val="22"/>
        </w:rPr>
        <w:t>注意：</w:t>
      </w:r>
      <w:r>
        <w:rPr>
          <w:rFonts w:ascii="Arial" w:hAnsi="Arial" w:eastAsia="宋体" w:cs="Arial"/>
          <w:b w:val="0"/>
          <w:color w:val="252A30"/>
          <w:sz w:val="22"/>
        </w:rPr>
        <w:t>谈中华优秀传统文化时，规范表述为“创造性转化、创新性发展”</w:t>
      </w:r>
    </w:p>
    <w:p w14:paraId="3E540C8A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前瞻性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谋划／布局／研究</w:t>
      </w:r>
    </w:p>
    <w:p w14:paraId="21418EB1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战略性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思维／布局／机遇</w:t>
      </w:r>
    </w:p>
    <w:p w14:paraId="69EFE27F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规范化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管理／建设／运作</w:t>
      </w:r>
    </w:p>
    <w:p w14:paraId="50FCC709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制度化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安排／建设／保障</w:t>
      </w:r>
    </w:p>
    <w:p w14:paraId="4AC96BBD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常态化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机制／推进／检查</w:t>
      </w:r>
    </w:p>
    <w:p w14:paraId="044CDB5E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系统化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思维／推进／治理</w:t>
      </w:r>
    </w:p>
    <w:p w14:paraId="29C6CBE3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科学化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水平／决策／管理</w:t>
      </w:r>
    </w:p>
    <w:p w14:paraId="7C95504E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法治化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轨道／环境／治理</w:t>
      </w:r>
    </w:p>
    <w:p w14:paraId="455D712A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智能化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改造／管理／服务</w:t>
      </w:r>
    </w:p>
    <w:p w14:paraId="405BA6E4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数字化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转型／改造／赋能／应用；数字经济（常用规范概念）</w:t>
      </w:r>
    </w:p>
    <w:p w14:paraId="5160591C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精细化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管理／服务／操作</w:t>
      </w:r>
    </w:p>
    <w:p w14:paraId="4D25C95A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现代化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建设／现代化的治理方式／社会主义现代化强国；推进国家治理体系和治理能力现代化</w:t>
      </w:r>
    </w:p>
    <w:p w14:paraId="136BD5DC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系统性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谋划／推进／重塑</w:t>
      </w:r>
    </w:p>
    <w:p w14:paraId="484564C1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整体性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推进／把握／提升</w:t>
      </w:r>
    </w:p>
    <w:p w14:paraId="488ACA39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差异化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发展／定位／策略</w:t>
      </w:r>
    </w:p>
    <w:p w14:paraId="2389B451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错位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发展／竞争／布局</w:t>
      </w:r>
    </w:p>
    <w:p w14:paraId="14519699">
      <w:pPr>
        <w:pStyle w:val="4"/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5"/>
        </w:rPr>
        <w:t>程度与进展阶段</w:t>
      </w:r>
    </w:p>
    <w:p w14:paraId="5957AD09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充分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体现／说明／发挥／调动／彰显</w:t>
      </w:r>
    </w:p>
    <w:p w14:paraId="0050CE0A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明显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好转／改善／增强／提升</w:t>
      </w:r>
    </w:p>
    <w:p w14:paraId="7B305758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极大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极大地提振信心／极大地鼓舞士气／极大地激发活力／极大地提高效率</w:t>
      </w:r>
    </w:p>
    <w:p w14:paraId="343C4C6E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有效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实施／遏制／推进／避免／应对／缓解／保障</w:t>
      </w:r>
    </w:p>
    <w:p w14:paraId="7C0E83E2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纵深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推进／发展／拓展</w:t>
      </w:r>
    </w:p>
    <w:p w14:paraId="19EB6F70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加速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形成／转换</w:t>
      </w:r>
    </w:p>
    <w:p w14:paraId="731CF8BE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大幅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提升／提高</w:t>
      </w:r>
    </w:p>
    <w:p w14:paraId="6AE155CF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大力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实施／发展／弘扬</w:t>
      </w:r>
    </w:p>
    <w:p w14:paraId="19DEFD3F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首要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任务／目标／前提</w:t>
      </w:r>
    </w:p>
    <w:p w14:paraId="7B7694D8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卓有成效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卓有成效的工作／卓有成效的实践；卓有成效地开展工作／卓有成效地推进改革</w:t>
      </w:r>
    </w:p>
    <w:p w14:paraId="019A282C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日趋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完善／协调／规范／健全／成熟／凸显</w:t>
      </w:r>
    </w:p>
    <w:p w14:paraId="74DE7779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基本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建立／实现／形成／完成</w:t>
      </w:r>
    </w:p>
    <w:p w14:paraId="0116F4A0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初步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形成／构建</w:t>
      </w:r>
    </w:p>
    <w:p w14:paraId="3E6E221A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逐步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完善／扭转／健全</w:t>
      </w:r>
    </w:p>
    <w:p w14:paraId="08A35099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日益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规范／健全／增进／成熟／凸显</w:t>
      </w:r>
    </w:p>
    <w:p w14:paraId="7F8379C6">
      <w:pPr>
        <w:pStyle w:val="4"/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5"/>
        </w:rPr>
        <w:t>结构化表达</w:t>
      </w:r>
    </w:p>
    <w:p w14:paraId="0C9A6DDC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多渠道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增收／就业／筹资／宣传</w:t>
      </w:r>
    </w:p>
    <w:p w14:paraId="74FC96F2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多层次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保障／覆盖／交流／培养</w:t>
      </w:r>
    </w:p>
    <w:p w14:paraId="17E27CE0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宽领域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合作／开放／拓展／交流</w:t>
      </w:r>
    </w:p>
    <w:p w14:paraId="2E71131A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广覆盖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保障／服务／宣传／走访</w:t>
      </w:r>
    </w:p>
    <w:p w14:paraId="6282D2D3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一体化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推进／发展／建设／格局</w:t>
      </w:r>
    </w:p>
    <w:p w14:paraId="5A4BC1D0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一盘棋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树立“一盘棋”思想／形成“一盘棋”格局／坚持“一盘棋”统筹</w:t>
      </w:r>
    </w:p>
    <w:p w14:paraId="165EBCB0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一揽子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政策／方案／措施／计划</w:t>
      </w:r>
    </w:p>
    <w:p w14:paraId="0626F74C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一站式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服务／办理／受理／解决</w:t>
      </w:r>
    </w:p>
    <w:p w14:paraId="61702297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一张网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构建“一张网”／实行“一张网”管理／以“一张网”统筹服务</w:t>
      </w:r>
    </w:p>
    <w:p w14:paraId="53DAEB03">
      <w:pPr>
        <w:pStyle w:val="4"/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5"/>
        </w:rPr>
        <w:t>规范与治理</w:t>
      </w:r>
    </w:p>
    <w:p w14:paraId="7BB491DD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依法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执政／行政／履职／办事</w:t>
      </w:r>
    </w:p>
    <w:p w14:paraId="65DDE803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依规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治党／管党／履职</w:t>
      </w:r>
    </w:p>
    <w:p w14:paraId="08FD1000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统筹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推进／协调／发展／谋划</w:t>
      </w:r>
    </w:p>
    <w:p w14:paraId="39373E15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一体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推进／落实／建设／部署</w:t>
      </w:r>
    </w:p>
    <w:p w14:paraId="7850AB8A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同步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推进／落实／实施／发展</w:t>
      </w:r>
    </w:p>
    <w:p w14:paraId="5F620CE8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源头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源头治理／源头防控；从源头防范风险／从源头化解矛盾</w:t>
      </w:r>
    </w:p>
    <w:p w14:paraId="2DB54292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系统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治理／施治／谋划／推进</w:t>
      </w:r>
    </w:p>
    <w:p w14:paraId="5621C7F4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动态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监测／调整／管控</w:t>
      </w:r>
    </w:p>
    <w:p w14:paraId="78FE82C3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从严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管党／治党／管理</w:t>
      </w:r>
    </w:p>
    <w:p w14:paraId="774333CF">
      <w:pPr>
        <w:pStyle w:val="3"/>
        <w:keepNext/>
        <w:keepLines/>
        <w:pageBreakBefore w:val="0"/>
        <w:widowControl/>
        <w:spacing w:before="400"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34"/>
        </w:rPr>
        <w:t>三 成语与常用四字表达</w:t>
      </w:r>
    </w:p>
    <w:p w14:paraId="231D2B5E">
      <w:pPr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宋体" w:cs="Arial"/>
          <w:b w:val="0"/>
          <w:color w:val="252A30"/>
          <w:sz w:val="22"/>
        </w:rPr>
        <w:t>成语学习要结合核心义、对象、色彩和句法。下列完整句式用于说明常见用法，不代表成语只能放在这些位置。</w:t>
      </w:r>
    </w:p>
    <w:p w14:paraId="5FD37EE2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根深蒂固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基础牢固，很难改变或动摇。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旧观念根深蒂固／根深蒂固的偏见。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常形容观念、思想、习俗等；在批评旧观念时带贬义，但不能一概判为贬义。</w:t>
      </w:r>
    </w:p>
    <w:p w14:paraId="734A3A06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潜移默化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思想、性格、习惯等在外界影响下不知不觉发生变化。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潜移默化地影响人／起到潜移默化的作用。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强调影响方式隐而渐进，不只是任何“不知不觉”的变化。</w:t>
      </w:r>
    </w:p>
    <w:p w14:paraId="6A492044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错综复杂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多种因素交织，情况纷繁难以理清。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错综复杂的关系／局面错综复杂。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侧重交错、纠结，不单指数量多。</w:t>
      </w:r>
    </w:p>
    <w:p w14:paraId="29545CEE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千丝万缕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关系或联系很多，彼此牵连。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有着千丝万缕的联系／千丝万缕的瓜葛。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侧重联系繁多、交织，不宜仅理解为距离近。</w:t>
      </w:r>
    </w:p>
    <w:p w14:paraId="1E324062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举足轻重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地位重要，足以影响整体局势。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发挥举足轻重的作用／处于举足轻重的地位。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程度强于一般“重要”，需有影响全局的语境。</w:t>
      </w:r>
    </w:p>
    <w:p w14:paraId="58A63452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源远流长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渊源久远，延续时间很长。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中华文化源远流长／源远流长的传统。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强调历史与传承，不用来形容眼前的资源“源源不断”。</w:t>
      </w:r>
    </w:p>
    <w:p w14:paraId="504E95A0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博大精深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内容广博而且深邃。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博大精深的思想／传统文化博大精深。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既有广度也有深度，多用于文化、思想、学问、理论。</w:t>
      </w:r>
    </w:p>
    <w:p w14:paraId="76F56802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历久弥新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经历长久时间，仍不断焕发新的意义或活力。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精神历久弥新／历久弥新的文化价值。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不只是保存时间长，也不必理解为物品越旧越好。</w:t>
      </w:r>
    </w:p>
    <w:p w14:paraId="5F6E09C4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顺理成章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合乎道理、逻辑，事情自然形成。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得出顺理成章的结论／这样安排顺理成章。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侧重合乎情理；“水到渠成”侧重条件成熟。</w:t>
      </w:r>
    </w:p>
    <w:p w14:paraId="015AF7BF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水到渠成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条件具备后，事情自然取得成功或结果。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条件成熟，合作便水到渠成。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强调条件成熟，不等于不做准备、不付出努力。</w:t>
      </w:r>
    </w:p>
    <w:p w14:paraId="55D54832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刻不容缓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时间紧迫，必须立即行动。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治理污染刻不容缓／刻不容缓的任务。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侧重紧迫程度，需有不能拖延的语境。</w:t>
      </w:r>
    </w:p>
    <w:p w14:paraId="1165DA3D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势在必行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形势使然，必须采取行动。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推进改革势在必行／调整机制势在必行。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侧重必要性，未必强调马上完成。</w:t>
      </w:r>
    </w:p>
    <w:p w14:paraId="39EBF7B1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因势利导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利用已有趋势，顺势引向有利方向。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因势利导地推动工作／因势利导，化解矛盾。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须有“已有趋势”，不只是泛指采取好办法。</w:t>
      </w:r>
    </w:p>
    <w:p w14:paraId="3C3E0479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审时度势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分析时局，判断形势，以确定行动。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审时度势，作出决策／审时度势地谋划发展。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“度”读duó，重点在判断形势。</w:t>
      </w:r>
    </w:p>
    <w:p w14:paraId="1ED63BAF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与时俱进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随时代发展而不断更新、前进。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发展理念与时俱进／与时俱进地完善制度。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要有时代变化的背景，不只是一般意义上的进步。</w:t>
      </w:r>
    </w:p>
    <w:p w14:paraId="6BFE0368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迎难而上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遇到困难，仍主动向前应对。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迎难而上解决难题／迎难而上的姿态。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侧重迎着困难采取行动。</w:t>
      </w:r>
    </w:p>
    <w:p w14:paraId="263467FF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知难而进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明知存在困难，仍坚持前进。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知难而进、攻坚克难／知难而进的勇气。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侧重知道困难仍然前进，与“知难而退”相对。</w:t>
      </w:r>
    </w:p>
    <w:p w14:paraId="2DFAE6AF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乘风破浪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比喻排除阻碍，勇敢向前。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乘风破浪前行／以乘风破浪的勇气开拓事业。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突出奋勇前进，不只是发展速度快。</w:t>
      </w:r>
    </w:p>
    <w:p w14:paraId="4591B692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大相径庭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两者差别很大，明显不同。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两种观点大相径庭／实际结果与预期大相径庭。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须有显式或隐含的比较对象。</w:t>
      </w:r>
    </w:p>
    <w:p w14:paraId="18130D65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有的放矢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对准目标采取行动，说话做事有针对性。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有的放矢地解决问题／有的放矢地制定措施。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“的”读dì；不仅是有目的，还强调目标明确、针对性强。</w:t>
      </w:r>
    </w:p>
    <w:p w14:paraId="5AD84A6D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对症下药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针对问题的原因采取相应办法。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找准症结、对症下药／对症下药解决问题。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侧重办法与问题相对应，不是任何措施都适用。</w:t>
      </w:r>
    </w:p>
    <w:p w14:paraId="44B93333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量体裁衣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依据具体对象、实际条件确定方案。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为不同群体量体裁衣／量体裁衣地制定方案。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侧重适合对象，不能脱离实际情况套用统一办法。</w:t>
      </w:r>
    </w:p>
    <w:p w14:paraId="2E240EBC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因地制宜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依据当地具体条件采用合适办法。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因地制宜发展产业／因地制宜制定方案。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突出地域条件，不宜仅凭“情况不同”就选此词。</w:t>
      </w:r>
    </w:p>
    <w:p w14:paraId="073426E9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因时制宜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依据不同时期、时机的条件调整办法。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因时制宜调整策略／因时制宜应对变局。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突出时间和时势条件，与因地制宜区分。</w:t>
      </w:r>
    </w:p>
    <w:p w14:paraId="278A90FE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因事制宜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针对不同事情的具体情况采用合适办法。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因事制宜、灵活处置。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突出事情本身的差别，不能与“因地、因时”不加区分地互换。</w:t>
      </w:r>
    </w:p>
    <w:p w14:paraId="6641DD7F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久久为功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长期持续努力，逐步积累成效。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持续用力、久久为功／久久为功推进生态治理。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这是常见四字表达，侧重积累，不是等待时间过去。</w:t>
      </w:r>
    </w:p>
    <w:p w14:paraId="28311205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风雨同舟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在艰难处境中一起承担、互相帮助。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与伙伴风雨同舟／风雨同舟的精神。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应有困难或患难背景，不只是一般合作。</w:t>
      </w:r>
    </w:p>
    <w:p w14:paraId="3E92078D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和衷共济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同心合作，合力渡过困难。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和衷共济、共渡难关／和衷共济的精神。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突出同心协力；“衷”不能写成“忠”。</w:t>
      </w:r>
    </w:p>
    <w:p w14:paraId="751B27EA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众志成城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众人团结一致，汇成克服困难的强大力量。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众志成城，共克难关／筑起众志成城的防线。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不能把“防线”直接作为该成语的宾语。</w:t>
      </w:r>
    </w:p>
    <w:p w14:paraId="62F4C584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同心同德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共同抱有一致的思想、目标或信念。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同心同德、共同奋斗／同心同德向前进。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侧重思想和意志一致，不只是动作同时。</w:t>
      </w:r>
    </w:p>
    <w:p w14:paraId="1534BFE4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群策群力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大家共同出主意、尽力量。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群策群力谋发展／群策群力开展攻关。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既有集思，也有合力，不能用于仅靠一人完成的工作。</w:t>
      </w:r>
    </w:p>
    <w:p w14:paraId="0951265D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集思广益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汇集多方意见、智慧，使决策或工作更完善。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集思广益完善方案／在研讨中集思广益。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重在集众人之思，不宜用于一个人独自想办法。</w:t>
      </w:r>
    </w:p>
    <w:p w14:paraId="2EED45ED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齐心协力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大家心往一处想、力量共同发挥。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齐心协力完成任务／齐心协力推进工作。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突出共同出力，须有复数主体或集体背景。</w:t>
      </w:r>
    </w:p>
    <w:p w14:paraId="6BC32341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守望相助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彼此照应、警戒防守，并互相帮助。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邻里守望相助／守望相助、共克时艰。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现代语境可强调互助，不应仅限于字面的共同守卫。</w:t>
      </w:r>
    </w:p>
    <w:p w14:paraId="6F765359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相辅相成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两个或多个方面互相配合、促进，形成整体。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两者相辅相成／理论与实践相辅相成。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须有相互关系；不等于只说某一方有帮助。</w:t>
      </w:r>
    </w:p>
    <w:p w14:paraId="65DE3222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稳扎稳打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做事扎实稳妥，按步骤推进。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稳扎稳打推进工作／坚持稳扎稳打。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强调稳妥扎实，不等于不求进展。</w:t>
      </w:r>
    </w:p>
    <w:p w14:paraId="6B61BC84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步步为营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每一步都谨慎安排，稳妥向前推进。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步步为营推进项目。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强调各步骤审慎、有防备；不要仅理解为行动迟缓。</w:t>
      </w:r>
    </w:p>
    <w:p w14:paraId="686C7EE9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善始善终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开头做好，结尾也做好，把事情做完整。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做事善始善终／以善始善终的态度完成任务。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需兼顾开始和收尾，不仅是坚持时间长。</w:t>
      </w:r>
    </w:p>
    <w:p w14:paraId="369DC121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锲而不舍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始终坚持，不因困难而中断。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锲而不舍地追求目标／锲而不舍的精神。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侧重恒心、毅力；“锲”读qiè。</w:t>
      </w:r>
    </w:p>
    <w:p w14:paraId="18AE7AA4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持之以恒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长期坚持做某件事，不中断。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持之以恒地学习／持之以恒推进改革。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已经含有“坚持”的意思，表达时避免无必要地重复。</w:t>
      </w:r>
    </w:p>
    <w:p w14:paraId="1D0318BF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落地生根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事物在具体环境中扎根，并得到实际发展。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推动政策措施落地生根／让典型经验落地生根。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用在政策语境时强调实际落实，不只是文件发布。</w:t>
      </w:r>
    </w:p>
    <w:p w14:paraId="62A1B661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名副其实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名声、名称或称号与实际情况相符。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名副其实的先进集体／这一称号名副其实。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重点是“名”与“实”相符，“副”不能写成“符”。</w:t>
      </w:r>
    </w:p>
    <w:p w14:paraId="284F4E4C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不可或缺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不可缺少，是整体成立或运转所必需的。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不可或缺的组成部分／这个环节不可或缺。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语气强于一般‘重要’，不能只因有益就说不可或缺。</w:t>
      </w:r>
    </w:p>
    <w:p w14:paraId="1350B6C0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一成不变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形成后一直不变。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一成不变的模式／方法不能一成不变。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批评僵化、不知变通时常带贬义；仅客观描述没有变化时不必强判贬义。</w:t>
      </w:r>
    </w:p>
    <w:p w14:paraId="5871F14B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层出不穷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不断、接连出现。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新问题层出不穷／创新成果层出不穷。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强调动态的连续出现；褒贬随对象，不等于静态数量多。</w:t>
      </w:r>
    </w:p>
    <w:p w14:paraId="2B828725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开花结果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比喻工作、探索、合作等取得成果。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项目合作开花结果／推动创新成果开花结果。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重在取得实质结果，不是只开始行动。</w:t>
      </w:r>
    </w:p>
    <w:p w14:paraId="50E9EEC4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硕果累累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比喻收获、成果丰硕，常含褒义。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科研工作硕果累累／改革探索硕果累累。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形容成果之多，宜避免‘取得硕果累累的成果’等累赘表达。</w:t>
      </w:r>
    </w:p>
    <w:p w14:paraId="3046FFB5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枝繁叶茂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枝叶茂盛，亦可比喻事业等繁荣壮大。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事业枝繁叶茂／产业生态枝繁叶茂。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比喻用法侧重已呈现的繁荣，不仅是对前景的预测。</w:t>
      </w:r>
    </w:p>
    <w:p w14:paraId="0CD7CAEC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生机勃勃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充满活力，呈现旺盛生命力。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生机勃勃的景象／乡村发展生机勃勃。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不只是活动多，也要突出生命力、活力。</w:t>
      </w:r>
    </w:p>
    <w:p w14:paraId="46211498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方兴未艾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正在兴起、发展，势头尚未停止。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新兴产业方兴未艾／数字经济发展方兴未艾。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重在‘正在发展、尚未止息’，“艾”在这里指停止，“未艾”表示尚未停止。</w:t>
      </w:r>
    </w:p>
    <w:p w14:paraId="26164B1A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如火如荼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形容场面热烈、气势旺盛。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建设开展得如火如荼／如火如荼地推进改革。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重在热烈景象，不仅是速度快；作状语、补语时应结合完整句式判断。</w:t>
      </w:r>
    </w:p>
    <w:p w14:paraId="12FFD190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突飞猛进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发展、进步迅速，短时间取得很大变化。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技术水平突飞猛进／业务发展突飞猛进。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突出进展速度与幅度，不只是一般的持续变化。</w:t>
      </w:r>
    </w:p>
    <w:p w14:paraId="657EF245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日新月异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变化、发展很快，不断出现新气象。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科技发展日新月异／城市面貌日新月异。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侧重不断更新；与‘翻天覆地’的巨大变化侧重点不同。</w:t>
      </w:r>
    </w:p>
    <w:p w14:paraId="4133C914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翻天覆地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形容变化巨大、彻底；也可形容声势很大。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发生翻天覆地的变化／社会面貌发生翻天覆地的变化。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不能直接机械拼成‘翻天覆地面貌’。</w:t>
      </w:r>
    </w:p>
    <w:p w14:paraId="6E4E4CA8">
      <w:pPr>
        <w:pStyle w:val="4"/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5"/>
        </w:rPr>
        <w:t>高频成语增补</w:t>
      </w:r>
    </w:p>
    <w:p w14:paraId="2439357B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一蹴而就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一下子就完成，形容事情轻易或短时间成功。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改革不可能一蹴而就／不能指望一蹴而就。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常用于否定句；“蹴”读cù，不能写成“一促而就”。</w:t>
      </w:r>
    </w:p>
    <w:p w14:paraId="273CB863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循序渐进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按一定顺序，逐渐深入或提高。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循序渐进地学习／循序渐进推进训练。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强调从浅到深、从低到高的进阶，不能只理解为按照时间先后排列。</w:t>
      </w:r>
    </w:p>
    <w:p w14:paraId="47F654C2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按部就班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按规定的步骤、顺序做事。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按部就班地开展工作／按部就班完成流程。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“部”不能写成“步”；可客观描述规范推进，批评缺乏创新时才带消极色彩。</w:t>
      </w:r>
    </w:p>
    <w:p w14:paraId="7DF37657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循规蹈矩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依照规则、规矩行动。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循规蹈矩地办事／不能一味循规蹈矩。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现代语境常用来批评拘守成规、不敢变通；涉及遵守必要规则时，也须结合语境判断色彩。</w:t>
      </w:r>
    </w:p>
    <w:p w14:paraId="1E862A90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相得益彰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两者配合后，各自长处更加突出。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传统工艺与现代设计相得益彰。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要有两个或多个相互配合的方面，重点是配合使优点更加显现。</w:t>
      </w:r>
    </w:p>
    <w:p w14:paraId="19FF5CEB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休戚与共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共同承担幸福、患难，彼此同甘共苦。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休戚与共的伙伴／双方休戚与共。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需有共同命运、利害相连的语境，不只是存在一般联系；“休”不能写成“修”。</w:t>
      </w:r>
    </w:p>
    <w:p w14:paraId="2A4992A6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息息相关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彼此联系紧密。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生态环境与公众健康息息相关／与日常生活息息相关。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可以用于事物之间，不要求共同承受祸福；勿因含有“息”就按呼吸的字面义理解。</w:t>
      </w:r>
    </w:p>
    <w:p w14:paraId="45385693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事半功倍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投入较少而获得较大成效，形容效率高。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合理分工可以事半功倍／取得事半功倍的效果。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不是要求严格的“半数投入、两倍结果”；与“事倍功半”相反。</w:t>
      </w:r>
    </w:p>
    <w:p w14:paraId="4DC86111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缘木求鱼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方法或方向错误，无法达到目的。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脱离实际寻找办法，无异于缘木求鱼。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“缘”指攀爬；不能只因目标困难就选它，关键是手段与目标不匹配。</w:t>
      </w:r>
    </w:p>
    <w:p w14:paraId="0490180E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南辕北辙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行动方向与目标相反。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这套做法与改革目标南辕北辙。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优先抓住“做法与目的背离”的典型语境；不宜把所有一般差别都称为南辕北辙。</w:t>
      </w:r>
    </w:p>
    <w:p w14:paraId="664DAA1A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良莠不齐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好的与坏的混在一起。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从业人员良莠不齐／教材质量良莠不齐。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现代汉语也常用于质量、产品等，不能绝对记成“只能形容人”；与单说长短、高低不齐不同。“莠”读yǒu。</w:t>
      </w:r>
    </w:p>
    <w:p w14:paraId="1EA35E9B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鱼龙混杂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好坏不同的人或成员混杂在一起。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市场经营主体鱼龙混杂／人员鱼龙混杂。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典型对象是人或由人组成的群体、组织；重点在混杂，不一定存在蓄意冒充。</w:t>
      </w:r>
    </w:p>
    <w:p w14:paraId="657598C7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鱼目混珠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用假的冒充真的，或以劣的冒充好的。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以次充好、鱼目混珠／防止假冒产品鱼目混珠。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强调冒充、欺骗，不只是好坏并存；“目”不能写成“眼”。</w:t>
      </w:r>
    </w:p>
    <w:p w14:paraId="4B66560F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参差不齐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长短、高低、水平等不一致。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树木高矮参差不齐／能力水平参差不齐。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重点是差异，未必有明确善恶、真假判断；“参差”读cēn cī。</w:t>
      </w:r>
    </w:p>
    <w:p w14:paraId="6AF89091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蔚然成风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/>
          <w:color w:val="294F69"/>
          <w:sz w:val="22"/>
        </w:rPr>
        <w:t>核心义：</w:t>
      </w:r>
      <w:r>
        <w:rPr>
          <w:rFonts w:ascii="Arial" w:hAnsi="Arial" w:eastAsia="宋体" w:cs="Arial"/>
          <w:b w:val="0"/>
          <w:color w:val="252A30"/>
          <w:sz w:val="22"/>
        </w:rPr>
        <w:t>某种做法广泛出现，形成风气。</w:t>
      </w:r>
      <w:r>
        <w:rPr>
          <w:rFonts w:ascii="Arial" w:hAnsi="Arial" w:eastAsia="宋体" w:cs="Arial"/>
          <w:b/>
          <w:color w:val="294F69"/>
          <w:sz w:val="22"/>
        </w:rPr>
        <w:t>常用：</w:t>
      </w:r>
      <w:r>
        <w:rPr>
          <w:rFonts w:ascii="Arial" w:hAnsi="Arial" w:eastAsia="宋体" w:cs="Arial"/>
          <w:b w:val="0"/>
          <w:color w:val="252A30"/>
          <w:sz w:val="22"/>
        </w:rPr>
        <w:t>崇尚阅读蔚然成风／勤俭节约蔚然成风。</w:t>
      </w:r>
      <w:r>
        <w:rPr>
          <w:rFonts w:ascii="Arial" w:hAnsi="Arial" w:eastAsia="宋体" w:cs="Arial"/>
          <w:b/>
          <w:color w:val="294F69"/>
          <w:sz w:val="22"/>
        </w:rPr>
        <w:t>提醒：</w:t>
      </w:r>
      <w:r>
        <w:rPr>
          <w:rFonts w:ascii="Arial" w:hAnsi="Arial" w:eastAsia="宋体" w:cs="Arial"/>
          <w:b w:val="0"/>
          <w:color w:val="252A30"/>
          <w:sz w:val="22"/>
        </w:rPr>
        <w:t>常用于良好风气，但褒贬仍须结合语境；不能把一时、个别现象说成已成风气。</w:t>
      </w:r>
    </w:p>
    <w:p w14:paraId="3D5A1E3F">
      <w:pPr>
        <w:pStyle w:val="4"/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5"/>
        </w:rPr>
        <w:t>条件成熟与合乎情理</w:t>
      </w:r>
    </w:p>
    <w:p w14:paraId="67AB9D59">
      <w:pPr>
        <w:pStyle w:val="164"/>
        <w:keepNext w:val="0"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宋体" w:cs="Arial"/>
          <w:b w:val="0"/>
          <w:color w:val="252A30"/>
          <w:sz w:val="22"/>
        </w:rPr>
        <w:t>水到渠成／顺理成章：前者看“条件是否已成熟”，后者看“结果、安排或推论是否合乎情理、逻辑”。</w:t>
      </w:r>
      <w:r>
        <w:rPr>
          <w:rFonts w:ascii="Arial" w:hAnsi="Arial" w:eastAsia="宋体" w:cs="Arial"/>
          <w:b/>
          <w:color w:val="294F69"/>
          <w:sz w:val="22"/>
        </w:rPr>
        <w:t>例：</w:t>
      </w:r>
      <w:r>
        <w:rPr>
          <w:rFonts w:ascii="Arial" w:hAnsi="Arial" w:eastAsia="宋体" w:cs="Arial"/>
          <w:b w:val="0"/>
          <w:color w:val="252A30"/>
          <w:sz w:val="22"/>
        </w:rPr>
        <w:t>准备充分后，项目落地水到渠成；依据同一原则得出的结论顺理成章。两者可在某些语境交叉，不能只靠“结果”二字选词。</w:t>
      </w:r>
    </w:p>
    <w:p w14:paraId="39044596">
      <w:pPr>
        <w:pStyle w:val="4"/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5"/>
        </w:rPr>
        <w:t>相互促进与凸显优势</w:t>
      </w:r>
    </w:p>
    <w:p w14:paraId="45AE5117">
      <w:pPr>
        <w:pStyle w:val="164"/>
        <w:keepNext w:val="0"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宋体" w:cs="Arial"/>
          <w:b w:val="0"/>
          <w:color w:val="252A30"/>
          <w:sz w:val="22"/>
        </w:rPr>
        <w:t>相辅相成／相得益彰：前者强调两方面互相支持、促成，后者强调配合后各自的长处更加突出。两者都须有两个或多个相关方面；只写单一主体而没有另一关联对象时，应检查句意是否完整。</w:t>
      </w:r>
    </w:p>
    <w:p w14:paraId="6A1A9414">
      <w:pPr>
        <w:pStyle w:val="4"/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5"/>
        </w:rPr>
        <w:t>联系密切与命运相连</w:t>
      </w:r>
    </w:p>
    <w:p w14:paraId="1D1DF68F">
      <w:pPr>
        <w:pStyle w:val="164"/>
        <w:keepNext w:val="0"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宋体" w:cs="Arial"/>
          <w:b w:val="0"/>
          <w:color w:val="252A30"/>
          <w:sz w:val="22"/>
        </w:rPr>
        <w:t>息息相关／休戚相关／休戚与共：息息相关侧重联系紧密；休戚相关侧重祸福、利害彼此关联；休戚与共更突出共同承担、同甘共苦。不要机械限定主体为人，应先看是否存在祸福利害这一语义。</w:t>
      </w:r>
    </w:p>
    <w:p w14:paraId="5F215D3A">
      <w:pPr>
        <w:pStyle w:val="4"/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5"/>
        </w:rPr>
        <w:t>推进步骤与拘守规则</w:t>
      </w:r>
    </w:p>
    <w:p w14:paraId="4B0BB882">
      <w:pPr>
        <w:pStyle w:val="164"/>
        <w:keepNext w:val="0"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宋体" w:cs="Arial"/>
          <w:b w:val="0"/>
          <w:color w:val="252A30"/>
          <w:sz w:val="22"/>
        </w:rPr>
        <w:t>循序渐进／按部就班／循规蹈矩：循序渐进强调逐渐深入、提高；按部就班强调既定步骤、顺序；循规蹈矩强调遵循规矩，现代语境常可含不敢变通的意味。色彩须随全句判断，不能将后三字或贬义标签当作唯一依据。</w:t>
      </w:r>
    </w:p>
    <w:p w14:paraId="5E92DE66">
      <w:pPr>
        <w:pStyle w:val="4"/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5"/>
        </w:rPr>
        <w:t>变化的新 快 大与热烈</w:t>
      </w:r>
    </w:p>
    <w:p w14:paraId="6BD5FB3F">
      <w:pPr>
        <w:pStyle w:val="164"/>
        <w:keepNext w:val="0"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宋体" w:cs="Arial"/>
          <w:b w:val="0"/>
          <w:color w:val="252A30"/>
          <w:sz w:val="22"/>
        </w:rPr>
        <w:t>日新月异／突飞猛进／翻天覆地／如火如荼：日新月异侧重不断更新；突飞猛进侧重发展、进步快；翻天覆地侧重变化巨大彻底；如火如荼侧重场面热烈、气势旺盛。方兴未艾另侧重正在兴起发展、势头尚未停止，不能把这些词统一记成“发展好”。</w:t>
      </w:r>
    </w:p>
    <w:p w14:paraId="2F30FE95">
      <w:pPr>
        <w:pStyle w:val="4"/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5"/>
        </w:rPr>
        <w:t>质量差异 成员混杂与假冒</w:t>
      </w:r>
    </w:p>
    <w:p w14:paraId="464CB3DA">
      <w:pPr>
        <w:pStyle w:val="164"/>
        <w:keepNext w:val="0"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宋体" w:cs="Arial"/>
          <w:b w:val="0"/>
          <w:color w:val="252A30"/>
          <w:sz w:val="22"/>
        </w:rPr>
        <w:t>参差不齐／良莠不齐／鱼龙混杂／鱼目混珠：参差不齐只说差异、不一致；良莠不齐说好坏并存；鱼龙混杂侧重人员、主体等混杂；鱼目混珠侧重以假乱真、以次充好。现代用法存在交叉，应先判断上下文究竟强调差异、好坏、混杂还是冒充。</w:t>
      </w:r>
    </w:p>
    <w:p w14:paraId="374E5C1B">
      <w:pPr>
        <w:pStyle w:val="3"/>
        <w:keepNext/>
        <w:keepLines/>
        <w:pageBreakBefore w:val="0"/>
        <w:widowControl/>
        <w:spacing w:before="400"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34"/>
        </w:rPr>
        <w:t>四 易混词</w:t>
      </w:r>
    </w:p>
    <w:p w14:paraId="48AACA18">
      <w:pPr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宋体" w:cs="Arial"/>
          <w:b w:val="0"/>
          <w:color w:val="252A30"/>
          <w:sz w:val="22"/>
        </w:rPr>
        <w:t>易混词要先辨词义，再看句法、主体、对象和语体。下面列举的是常见用法和侧重点，通常不是互斥的搭配规则；同一个宾语可能与多个词搭配，仍须结合上下文判断。</w:t>
      </w:r>
    </w:p>
    <w:p w14:paraId="471505A4">
      <w:pPr>
        <w:pStyle w:val="4"/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5"/>
        </w:rPr>
        <w:t>词义侧重点与使用对象</w:t>
      </w:r>
    </w:p>
    <w:p w14:paraId="1EADAAC1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赔偿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因造成损害而依照法律规定或约定给予弥补，常见组合有“赔偿损失、承担赔偿责任”；补偿——为抵补消耗或弥补损失给予相应填补，常见组合有“给予补偿、征收补偿、生态保护补偿”。二者不能简单按“有过错／无过错”划分，具体法律责任应以相应法律规定为准。</w:t>
      </w:r>
    </w:p>
    <w:p w14:paraId="4839B3EB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开拓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侧重向新的范围扩展或探索，如“开拓市场、开拓事业、开拓思路”；开辟——侧重打开通路或创立新的空间、领域，如“开辟道路、开辟新领域、开辟新天地”。二者存在交叉，“开拓新市场”和“开辟新市场”均可成立，要看语境侧重拓展还是创立。</w:t>
      </w:r>
    </w:p>
    <w:p w14:paraId="6B050E2F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考察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通过观察、调查、了解取得认识，如“考察干部、实地考察、考察项目”；考查——通过一定方式检查、衡量，如“考查能力、考查知识掌握情况、考查学习效果”。辨析重点是调查了解与检查衡量，不能只背对象清单。</w:t>
      </w:r>
    </w:p>
    <w:p w14:paraId="431A5D9E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声明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侧重公开表明立场、态度等，也可指发表的文告，如“发表声明、声明作废”；申明——侧重郑重说明或重申，如“申明理由、申明立场、申明纪律”。二者可搭配相同对象，不能把“立场／态度”和“理由／原因”当作绝对分界。</w:t>
      </w:r>
    </w:p>
    <w:p w14:paraId="61DA1AE8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权力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指支配、管理或指挥的力量、职权，如“行使权力、规范权力运行、防止滥用权力”；权利——指依法享有的资格或利益，如“保障公民权利、维护合法权利、享有选举权利”。权利包括政治权利等，不能等同于“私权”。</w:t>
      </w:r>
    </w:p>
    <w:p w14:paraId="3A1E887D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沟通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使彼此相通、交流，如“沟通思想、沟通信息、加强沟通”；勾通——暗中串通、勾结，如“勾通外敌、相互勾通”，在现代常用义中含贬义。</w:t>
      </w:r>
    </w:p>
    <w:p w14:paraId="606F7B0C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彰显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鲜明地显示，常见组合有“彰显价值、彰显优势、彰显担当”；凸显——清楚地显现出来，常见组合有“凸显特点、凸显问题、凸显重要性”。“凸显”不要求先前不明显，也不能与“彰显”按褒贬机械划分；若比较“凸显／突显”，后者更侧重突出地显现。</w:t>
      </w:r>
    </w:p>
    <w:p w14:paraId="2935335B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支撑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侧重承托或构成基础，如“支撑发展、提供理论支撑、形成产业支撑”；支持——侧重赞同、帮助或提供条件，如“支持决定、支持企业发展、支持相关工作”。“数据支撑”和“数据支持”均可能成立，应看句子表达的是基础依据还是帮助条件。</w:t>
      </w:r>
    </w:p>
    <w:p w14:paraId="10A138CB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品尝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尝味道，如“品尝美食、品尝佳肴”；品味——作动词时既可指仔细体会滋味，也可指体会、玩味，如“品味茶香、品味人生、品味语言”；作名词时可指格调、趣味，如“生活品味”。不能简单划成具体食物与抽象事物两类。</w:t>
      </w:r>
    </w:p>
    <w:p w14:paraId="2FE4BF99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界限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常用于抽象边界，如法律／道德／权责界限　VS　界线——常用于具体分界线；现代汉语中二者部分语境可以通用</w:t>
      </w:r>
    </w:p>
    <w:p w14:paraId="2C2F0C48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度过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经过一段时间，如“度过童年、度过假期、度过岁月”；渡过——从这一岸到那一岸，也比喻通过困难阶段，如“渡过江河、渡过难关、渡过危机”。辨析时先看表达的是时间经过还是跨越、克服。</w:t>
      </w:r>
    </w:p>
    <w:p w14:paraId="7640D5FD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制定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侧重确定法律、政策、制度等规范性内容　VS　制订——侧重拟订计划、方案等过程；实际使用中存在交叉，应以规范文本习惯为准</w:t>
      </w:r>
    </w:p>
    <w:p w14:paraId="21CB6D74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妨碍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使事情不能顺利进行，如“妨碍交通、妨碍工作、妨碍执行公务”；妨害——有害于、造成损害，如“妨害健康、妨害公共安全、妨害社会管理秩序”。区别主要在阻碍与损害的侧重点，不是轻微不便与严重损害的固定等级；法律用语应保留法定名称。</w:t>
      </w:r>
    </w:p>
    <w:p w14:paraId="25A1C014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起用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任用、重新任用人员，如“起用新人、重新起用有经验的干部”；启用——开始使用，如“启用新印章、启用新设备、启用新系统”。人员任用语境通常用“起用”，设施、器物、系统投入使用通常用“启用”。</w:t>
      </w:r>
    </w:p>
    <w:p w14:paraId="2B54021E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授权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将一定权力或权限授予他人，侧重授予方，如“依法授权、授权有关部门办理”；受权——接受授权，侧重接受方，如“受权发布、受权办理相关事项”。辨析时看句子主语是授予者还是接受者。</w:t>
      </w:r>
    </w:p>
    <w:p w14:paraId="60EFDAE5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反应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受到刺激、影响而产生相应变化或回应，如“反应强烈、反应迅速、化学反应”；反映——显示客观情况，或向有关方面报告意见、情况，如“反映问题、反映群众诉求、反映发展变化”。“反应态度、反应化学”不能按对象清单直接拼接。</w:t>
      </w:r>
    </w:p>
    <w:p w14:paraId="694ABC92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缴纳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常用于税款、罚款等向国家机关或公共机构交付　VS　交纳——泛指交付费用、会费等；部分语境可以通用</w:t>
      </w:r>
    </w:p>
    <w:p w14:paraId="08360F5A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接合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强调具体事物连接在一起，如部件接合／城乡接合部　VS　结合——强调人或事物在联系中形成整体，如理论结合实际</w:t>
      </w:r>
    </w:p>
    <w:p w14:paraId="5F525E38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作出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正式文本中常与抽象行为名词搭配，如“作出决定、作出判断、作出部署、作出贡献”；做出——常指通过具体动作完成、制造出，如“做出一道菜、做出样品”，也用于部分抽象行为。正式写作宜遵循约定俗成的组合，不能把“作＝抽象、做＝具体”当成无例外的规则。</w:t>
      </w:r>
    </w:p>
    <w:p w14:paraId="28D5C3BC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谋取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设法取得，词的感情色彩随对象、目的而变化，如“谋取发展机会、为群众谋取利益、谋取私利”；牟取——谋取名利，通常含贬义，如“牟取暴利、牟取私利”。不能仅凭“谋取”一词就判为中性或正面。</w:t>
      </w:r>
    </w:p>
    <w:p w14:paraId="06DAD426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批准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对申请、请求、方案等表示同意，如“批准申请、批准设立”；核准——经过审核予以批准、确认，如“核准登记、核准项目”。二者既有共同点，也受具体行政程序和法定名称约束，不能一概按“上级同意／技术标准确认”二分。</w:t>
      </w:r>
    </w:p>
    <w:p w14:paraId="4CD63C93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注销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取消已经登记的事项或资格，常见组合有“注销登记、注销账户”；吊销——依法收回、取消已发证照等，常见组合有“吊销营业执照、吊销驾驶证”；撤销——取消已作出的决定、许可等，常见组合有“撤销决定、撤销行政许可”。注销并非只指正常退出；在行政许可、市场主体登记等不同制度中，三者的条件、后果及衔接关系应以具体法律规定为准。</w:t>
      </w:r>
    </w:p>
    <w:p w14:paraId="016363E7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按照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适用范围较广　VS　依照——多见于法律法规和正式依据　VS　参照——以相关规定作为参考，并非完全照搬</w:t>
      </w:r>
    </w:p>
    <w:p w14:paraId="0EBEF75F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必须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副词，表示一定要、具有必要性，如“必须采取措施、必须认真负责”；必需——表示一定要有、不可缺少，如“生活必需品、生产必需的原料”。“必须”通常修饰动作或状态，“必需”常进入名词性结构；辨析时结合句法判断，不能只凭前后是否出现动词机械选择。</w:t>
      </w:r>
    </w:p>
    <w:p w14:paraId="6D954F41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催生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促使产生，如“催生新业态、催生新模式、催生新需求”，也可用于问题等不利结果；滋生——繁殖、生长，或引发、产生，如“滋生细菌、滋生腐败、滋生事端”。“滋生”引申义常用于不良事物，但生长、繁殖义不必然含贬义；“催生”也不必然含褒义。</w:t>
      </w:r>
    </w:p>
    <w:p w14:paraId="6FCBFCCD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功夫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指本领、造诣、武术，也指做事所付出的精力，如“功夫深、练功夫、下功夫”；工夫——指时间、空闲、时候，如“一会儿工夫、没有工夫、那工夫”。现代规范辞书区分这两个词；表达付出的精力，宜写“下功夫”，表达所花时间，可写“花工夫”。</w:t>
      </w:r>
    </w:p>
    <w:p w14:paraId="306627B3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法治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治理方式（与人治对应）　VS　法制——法律制度</w:t>
      </w:r>
    </w:p>
    <w:p w14:paraId="1CCA84AF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不利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表示有害处、不顺利，如“不利因素、形势不利、不利于发展”；不力——表示不尽力或不得力，如“执行不力、监管不力、工作不力”。重点区分条件、影响是否有利与工作是否有效。</w:t>
      </w:r>
    </w:p>
    <w:p w14:paraId="3F6F6E71">
      <w:pPr>
        <w:pStyle w:val="4"/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5"/>
        </w:rPr>
        <w:t>字形与规范书写</w:t>
      </w:r>
    </w:p>
    <w:p w14:paraId="4D71F7EE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辨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辨别／辨析（分析区别）　VS　辩——辩论／辩护（与言辞有关）</w:t>
      </w:r>
    </w:p>
    <w:p w14:paraId="63AAE621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窜改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改动文字或具体书面材料，如“窜改文稿、窜改账目”，也可能出于恶意；篡改——用作伪手段改动或曲解，常见组合有“篡改历史、篡改事实、篡改理论”。不能把“窜改”一概理解为无恶意的修改；涉及数据、文件等具体对象时，还须结合是否作伪、上下文和专业文本的规范用法判断。</w:t>
      </w:r>
    </w:p>
    <w:p w14:paraId="16F659C3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处治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惩办　VS　处置——处理／办理</w:t>
      </w:r>
    </w:p>
    <w:p w14:paraId="08097BBA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陈规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陈旧、不合时宜的规矩或制度，常见组合有“打破陈规、陈规陋习”，通常含贬义；成规——现成或已有的规则、办法，常见组合有“沿用成规、墨守成规”。“成规”本身不必然含贬义，但具体组合可带贬义。</w:t>
      </w:r>
    </w:p>
    <w:p w14:paraId="2CB1180F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编纂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对资料进行整理、编辑，常见组合有“编纂词典、编纂地方志”；编撰——编写、撰写，常见组合有“编撰教材、编撰著作”。侧重点在编辑整理与编写撰述，但编撰也可以利用已有材料，不能等同于纯粹原创。</w:t>
      </w:r>
    </w:p>
    <w:p w14:paraId="47B3A6FE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交会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相交、会合，常见组合有“线路交会、交会对接”；交汇——汇合、聚集，常见组合有“河流交汇、文化交汇”。“交汇”也可用于抽象事物；“铁路交会”是常见语境，不是唯一对象。</w:t>
      </w:r>
    </w:p>
    <w:p w14:paraId="1D2CDA92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综观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综合观察各方面，侧重全面、综合，如“综观各方面因素”；纵观——放眼较大的空间或较长的时间范围，如“纵观全局、纵观历史”。两者在部分语境中相近，应结合观察范围和综合程度辨析。</w:t>
      </w:r>
    </w:p>
    <w:p w14:paraId="75E8BF85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泄露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常指不应让人知道的事情被人知道，如“泄露秘密、泄露个人信息”；泄漏——常指液体、气体等漏出，如“燃气泄漏、管道泄漏”，也有泄露秘密的用法。正式写作可优先采用上述常见分工，但不能把“抽象／具体”当成绝对词义边界。</w:t>
      </w:r>
    </w:p>
    <w:p w14:paraId="23999E88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扶持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扶助、支持，如“扶持企业、扶持困难群体、扶持产业发展”；扶植——扶助、培植，使成长发展，如“扶植新生力量、扶植新兴产业”。区别侧重帮助支持与培育成长，不能固定按扶助力度大小排序；感情色彩也须结合对象与语境。</w:t>
      </w:r>
    </w:p>
    <w:p w14:paraId="008FAF4A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暂行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条例／办法（表示暂时施行）　VS　试行——办法／规定（侧重试验性）</w:t>
      </w:r>
    </w:p>
    <w:p w14:paraId="56C038EB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树立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建立起某种观念、形象或榜样，如“树立信心、树立榜样、树立良好形象”；竖立——使物体直立，如“竖立旗杆、竖立标牌”。比喻或专门语境仍须联系词义判断。</w:t>
      </w:r>
    </w:p>
    <w:p w14:paraId="62793093">
      <w:pPr>
        <w:pStyle w:val="4"/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5"/>
        </w:rPr>
        <w:t>易混词增补 时间与因果</w:t>
      </w:r>
    </w:p>
    <w:p w14:paraId="3631DF91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截止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表示到某一时间停止、结束，如“报名截止”“截止日期为10月10日”；截至——表示统计或叙述达到某一时间点，如“截至10月1日”“截至目前”。</w:t>
      </w:r>
    </w:p>
    <w:p w14:paraId="0D94DC0B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终止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停止并结束，如“终止合同”；中止——中途停止，如“中止比赛”“中止审理”，是否以及何时恢复要看具体情境，不能仅凭词语作法律结论。</w:t>
      </w:r>
    </w:p>
    <w:p w14:paraId="26DEE6D3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以致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常引出前述原因造成的结果，多用于不利或不如意结果，如“准备不足，以致耽误进度”；以至——可表示范围、程度或时间的延伸，如“从城市以至乡村”，也可表示结果，须结合句间关系区分。</w:t>
      </w:r>
    </w:p>
    <w:p w14:paraId="0DFF9A32">
      <w:pPr>
        <w:pStyle w:val="4"/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5"/>
        </w:rPr>
        <w:t>易混词增补 说明 怀疑与接纳</w:t>
      </w:r>
    </w:p>
    <w:p w14:paraId="1DE30204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质疑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怀疑并提出疑问，如要求解释或对有关说法展开讨论，如“质疑论证过程”；置疑——怀疑，常用于否定结构，如“无可置疑”“不容置疑”。</w:t>
      </w:r>
    </w:p>
    <w:p w14:paraId="3F22FD88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启示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启发提示，使有所领悟，如“得到启示”；启事——为公开说明某事而发布的文字，如“招聘启事”“寻物启事”。</w:t>
      </w:r>
    </w:p>
    <w:p w14:paraId="0B2FDA55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接受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接纳意见、安排、事物等，如“接受建议”“接受邀请”；接收——收取、接纳送来的人或物、信号等，如“接收邮件”“接收信号”。接受与接收存在交叉，用于态度上接纳时通常选“接受”，强调收取动作时通常选“接收”。</w:t>
      </w:r>
    </w:p>
    <w:p w14:paraId="0A8F6BD9">
      <w:pPr>
        <w:pStyle w:val="4"/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5"/>
        </w:rPr>
        <w:t>易混词增补 集合 配合与充分程度</w:t>
      </w:r>
    </w:p>
    <w:p w14:paraId="6BEE911B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会合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聚集到一起，常用于人员、队伍，如“两支队伍会合”；汇合——不同来源聚到一起，常用于河流、力量等，如“河流汇合”“力量汇合”，二者不宜仅按人和物硬性二分。</w:t>
      </w:r>
    </w:p>
    <w:p w14:paraId="2CEF0C63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严谨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严密、谨慎，侧重思维、态度或作风，如“治学严谨”“论证严谨”；严密——周密、没有疏漏，侧重结构、组织或措施，如“逻辑严密”“部署严密”；严格——认真遵守标准、规则，如“严格要求”“严格执行”。</w:t>
      </w:r>
    </w:p>
    <w:p w14:paraId="5D005741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协调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使各方面配合适当，如“协调关系”“协调各方行动”；协同——相互配合、共同完成，如“协同作战”“部门协同”。</w:t>
      </w:r>
    </w:p>
    <w:p w14:paraId="095B4132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充足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数量足以满足需要，如“资金充足”“时间充足”；充分——充足或尽可能全面、完全，如“理由充分”“充分准备”“充分发挥作用”。</w:t>
      </w:r>
    </w:p>
    <w:p w14:paraId="0E79B342">
      <w:pPr>
        <w:pStyle w:val="3"/>
        <w:keepNext/>
        <w:keepLines/>
        <w:pageBreakBefore w:val="0"/>
        <w:widowControl/>
        <w:spacing w:before="400"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34"/>
        </w:rPr>
        <w:t>五 时政常见表达</w:t>
      </w:r>
    </w:p>
    <w:p w14:paraId="41CFE536">
      <w:pPr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宋体" w:cs="Arial"/>
          <w:b w:val="0"/>
          <w:color w:val="252A30"/>
          <w:sz w:val="22"/>
        </w:rPr>
        <w:t>本节用于练习政论语体中的规范组合，包含权威文本中已出现的表述及依其语义整理的常用组合，不是唯一答案或最新政策清单。此次核验参考了2024年党的二十届三中全会《决定》、2024年全面绿色转型相关文件、2025年《政府工作报告》及育儿补贴文件、2025年海南全岛封关公告等，另核验了2026年有关碳排放双控的权威说明。文件年份表示语料出处；不能据此声称相关目标已经实现或政策部署已被全部更新。涉及具体措施、对象和实施时间，应以题干及相应时期的权威原文为准。</w:t>
      </w:r>
    </w:p>
    <w:p w14:paraId="45444A47">
      <w:pPr>
        <w:pStyle w:val="4"/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5"/>
        </w:rPr>
        <w:t>科技创新与产业发展</w:t>
      </w:r>
    </w:p>
    <w:p w14:paraId="274A90C2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新质生产力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因地制宜发展／加快形成／培育发展</w:t>
      </w:r>
    </w:p>
    <w:p w14:paraId="17F5A7D0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新型生产关系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形成与新质生产力相适应的新型生产关系；加快形成同新质生产力更相适应的生产关系；完善与新质生产力更相适应的生产关系。</w:t>
      </w:r>
    </w:p>
    <w:p w14:paraId="075FE6DB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战略性新兴产业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发展／培育／壮大</w:t>
      </w:r>
    </w:p>
    <w:p w14:paraId="660D6295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新兴产业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培育／壮大／布局／发展</w:t>
      </w:r>
    </w:p>
    <w:p w14:paraId="4969E58F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未来产业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培育／布局／发展</w:t>
      </w:r>
    </w:p>
    <w:p w14:paraId="429C06BF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具身智能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培育具身智能等未来产业；发展具身智能产业；拓展具身智能应用场景。</w:t>
      </w:r>
    </w:p>
    <w:p w14:paraId="1A650772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生物制造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培育生物制造等未来产业；发展生物制造产业；推动生物制造技术创新。</w:t>
      </w:r>
    </w:p>
    <w:p w14:paraId="0C0CB3DA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量子科技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加强量子科技研发；发展量子科技产业；布局量子科技相关领域。</w:t>
      </w:r>
    </w:p>
    <w:p w14:paraId="4EF9D4FB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6G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加强6G技术研发；前瞻布局6G相关领域；推进6G标准研制。涉及标准进程和商用时间，须按相应时期的权威文件核验。</w:t>
      </w:r>
    </w:p>
    <w:p w14:paraId="6740ECF6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商业航天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推动发展／加快发展／培育壮大</w:t>
      </w:r>
    </w:p>
    <w:p w14:paraId="47EA482C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低空经济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发展／培育／壮大</w:t>
      </w:r>
    </w:p>
    <w:p w14:paraId="5FF19012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专精特新企业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培育／发展／支持</w:t>
      </w:r>
    </w:p>
    <w:p w14:paraId="2A443FD5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独角兽企业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培育／壮大／发展</w:t>
      </w:r>
    </w:p>
    <w:p w14:paraId="778464C9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瞪羚企业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培育／支持／发展／扶持</w:t>
      </w:r>
    </w:p>
    <w:p w14:paraId="6B47E6AF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工业互联网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推动工业互联网创新发展；建设工业互联网平台；推进工业互联网与实体经济融合。</w:t>
      </w:r>
    </w:p>
    <w:p w14:paraId="02EBCB84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智能算力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建设智能算力基础设施；优化智能算力资源布局；提升智能算力供给能力。</w:t>
      </w:r>
    </w:p>
    <w:p w14:paraId="24249E83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产业链供应链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提升产业链供应链韧性和安全水平；增强产业链供应链韧性；保障产业链供应链安全。</w:t>
      </w:r>
    </w:p>
    <w:p w14:paraId="53E9DEE6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新型工业化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深入推进新型工业化；加快推进新型工业化；提升新型工业化发展质效。</w:t>
      </w:r>
    </w:p>
    <w:p w14:paraId="1539421C">
      <w:pPr>
        <w:pStyle w:val="4"/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5"/>
        </w:rPr>
        <w:t>数字化与数据治理</w:t>
      </w:r>
    </w:p>
    <w:p w14:paraId="63C187AF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数字经济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发展／壮大</w:t>
      </w:r>
    </w:p>
    <w:p w14:paraId="62847A04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数字经济核心产业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发展／壮大／培育</w:t>
      </w:r>
    </w:p>
    <w:p w14:paraId="7D7A21DA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数字产业集群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打造／培育／壮大</w:t>
      </w:r>
    </w:p>
    <w:p w14:paraId="5B29DBEE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“人工智能+”行动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深入实施／持续推进；人工智能应用场景——拓展</w:t>
      </w:r>
    </w:p>
    <w:p w14:paraId="4EA85720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数字中国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加快建设／深入推进建设</w:t>
      </w:r>
    </w:p>
    <w:p w14:paraId="27B0F7CA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数字政府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加快建设数字政府；推进数字政府建设；提升数字政府治理效能。</w:t>
      </w:r>
    </w:p>
    <w:p w14:paraId="3E3117B8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数字社会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建设数字社会；推进数字社会建设。</w:t>
      </w:r>
    </w:p>
    <w:p w14:paraId="468D9208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数据要素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推进数据要素市场化配置；加强数据资源开发利用；释放数据要素价值。</w:t>
      </w:r>
    </w:p>
    <w:p w14:paraId="45168742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数据基础制度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完善／建立</w:t>
      </w:r>
    </w:p>
    <w:p w14:paraId="140CDFEE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数据产权制度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建立／完善；数据产权——依法保护</w:t>
      </w:r>
    </w:p>
    <w:p w14:paraId="165BC445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全国算力资源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优化全国算力资源配置；统筹算力资源布局；完善全国一体化算力网。</w:t>
      </w:r>
    </w:p>
    <w:p w14:paraId="749FD008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国家文化数字化战略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实施／推进</w:t>
      </w:r>
    </w:p>
    <w:p w14:paraId="119B2F03">
      <w:pPr>
        <w:pStyle w:val="4"/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5"/>
        </w:rPr>
        <w:t>绿色发展与生态保护</w:t>
      </w:r>
    </w:p>
    <w:p w14:paraId="261CA47D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“绿水青山就是金山银山”理念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践行／贯彻；生态文明理念——牢固树立</w:t>
      </w:r>
    </w:p>
    <w:p w14:paraId="09754CEC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美丽中国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建设美丽中国；全面推进美丽中国建设。</w:t>
      </w:r>
    </w:p>
    <w:p w14:paraId="14E2C05D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绿色转型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推进／加快／实现</w:t>
      </w:r>
    </w:p>
    <w:p w14:paraId="6E53A1BF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全面绿色转型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加快经济社会发展全面绿色转型；推动经济社会发展全面绿色转型。</w:t>
      </w:r>
    </w:p>
    <w:p w14:paraId="27F5870A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低碳发展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推动低碳发展；倡导绿色低碳生活方式；践行绿色低碳理念。</w:t>
      </w:r>
    </w:p>
    <w:p w14:paraId="4454D231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碳达峰碳中和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积极稳妥推进碳达峰碳中和；如期实现碳达峰碳中和目标；落实碳达峰碳中和相关部署。目标表达与已实现的事实须区分，“如期实现”在部署语境中不表示已经实现。</w:t>
      </w:r>
    </w:p>
    <w:p w14:paraId="13931F9D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碳排放双控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实施碳排放总量和强度双控制度；建立健全碳排放双控制度体系；推进能耗双控向碳排放双控转型。具体实施阶段应以相应时期文件为准。</w:t>
      </w:r>
    </w:p>
    <w:p w14:paraId="5F255786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新型能源体系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构建／建设</w:t>
      </w:r>
    </w:p>
    <w:p w14:paraId="0F42C465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新能源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发展新能源；发展壮大新能源产业；优化新能源产业布局。</w:t>
      </w:r>
    </w:p>
    <w:p w14:paraId="497CE432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新型储能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推动新型储能发展；建设新型储能项目；发展新型储能产业。</w:t>
      </w:r>
    </w:p>
    <w:p w14:paraId="1B8C523F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氢能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发展氢能产业；推进氢能技术创新；布局氢能产业链相关环节。</w:t>
      </w:r>
    </w:p>
    <w:p w14:paraId="3437999B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生态保护红线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划定／严守／守住</w:t>
      </w:r>
    </w:p>
    <w:p w14:paraId="3A4C8D9F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自然保护地体系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构建／建设／完善</w:t>
      </w:r>
    </w:p>
    <w:p w14:paraId="6C15B9EC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生物多样性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保护生物多样性；维护生物多样性；促进生态系统修复。若使用“恢复”，应结合受损生态系统、物种种群等具体对象说明。</w:t>
      </w:r>
    </w:p>
    <w:p w14:paraId="2FA0C303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生态文明制度体系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健全／完善／构建</w:t>
      </w:r>
    </w:p>
    <w:p w14:paraId="449602E1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污染防治攻坚战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深入打好／打赢</w:t>
      </w:r>
    </w:p>
    <w:p w14:paraId="318C440E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生态产品价值实现机制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建立／健全／探索</w:t>
      </w:r>
    </w:p>
    <w:p w14:paraId="0AD2C691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山水林田湖草沙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统筹山水林田湖草沙一体化保护和系统治理；推进山水林田湖草沙一体化保护和系统治理。</w:t>
      </w:r>
    </w:p>
    <w:p w14:paraId="4EC90D4E">
      <w:pPr>
        <w:pStyle w:val="4"/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5"/>
        </w:rPr>
        <w:t>改革与开放</w:t>
      </w:r>
    </w:p>
    <w:p w14:paraId="43ACDADB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供给侧结构性改革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深化／持续推进</w:t>
      </w:r>
    </w:p>
    <w:p w14:paraId="50B85FB4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要素市场化配置改革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深化／推进</w:t>
      </w:r>
    </w:p>
    <w:p w14:paraId="3773BB0E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全国统一大市场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加快建设全国统一大市场；推动全国统一大市场建设；完善全国统一大市场基础制度规则。</w:t>
      </w:r>
    </w:p>
    <w:p w14:paraId="04F61663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制度型开放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稳步扩大制度型开放；推进制度型开放；扩大规则、规制、管理、标准等制度型开放。</w:t>
      </w:r>
    </w:p>
    <w:p w14:paraId="72EB9EB9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高水平对外开放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推进／扩大</w:t>
      </w:r>
    </w:p>
    <w:p w14:paraId="4203CB3E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“一带一路”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高质量共建“一带一路”；推进“一带一路”建设；深化“一带一路”国际合作。</w:t>
      </w:r>
    </w:p>
    <w:p w14:paraId="740712E0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海南自由贸易港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加快建设海南自由贸易港；推动海南自由贸易港高质量发展；保障全岛封关运作平稳有序。</w:t>
      </w:r>
      <w:r>
        <w:rPr>
          <w:rFonts w:ascii="Arial" w:hAnsi="Arial" w:eastAsia="宋体" w:cs="Arial"/>
          <w:b/>
          <w:color w:val="294F69"/>
          <w:sz w:val="22"/>
        </w:rPr>
        <w:t>时效提示：</w:t>
      </w:r>
      <w:r>
        <w:rPr>
          <w:rFonts w:ascii="Arial" w:hAnsi="Arial" w:eastAsia="宋体" w:cs="Arial"/>
          <w:b w:val="0"/>
          <w:color w:val="252A30"/>
          <w:sz w:val="22"/>
        </w:rPr>
        <w:t>海南自由贸易港已于2025年12月18日正式启动全岛封关，此后的表述应区分持续运作与此前的封关准备。</w:t>
      </w:r>
    </w:p>
    <w:p w14:paraId="5393FECF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服务贸易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发展／扩大</w:t>
      </w:r>
    </w:p>
    <w:p w14:paraId="7F2DDD93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数字贸易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发展数字贸易；促进数字贸易发展；培育数字贸易新业态。</w:t>
      </w:r>
    </w:p>
    <w:p w14:paraId="7EEAA42B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跨境电商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发展／促进</w:t>
      </w:r>
    </w:p>
    <w:p w14:paraId="363651DA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新型离岸贸易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发展／推动</w:t>
      </w:r>
    </w:p>
    <w:p w14:paraId="35E1B0F2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营商环境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优化营商环境；改善营商环境；营造市场化、法治化、国际化一流营商环境。</w:t>
      </w:r>
    </w:p>
    <w:p w14:paraId="505B8AA2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市场准入制度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完善／统一；市场准入限制——放宽／规范</w:t>
      </w:r>
    </w:p>
    <w:p w14:paraId="0153D45E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产权保护制度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完善；产权保护——依法加强</w:t>
      </w:r>
    </w:p>
    <w:p w14:paraId="690FEEA6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“放管服”改革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深化“放管服”改革；推进简政放权、放管结合、优化服务；持续优化政务服务。该简称在既有政策文本中常见，引用时应注意原文年份。</w:t>
      </w:r>
    </w:p>
    <w:p w14:paraId="69F17DAF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零基预算改革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开展零基预算改革试点；深化零基预算改革；推进零基预算改革。2025年《政府工作报告》分别部署中央部门开展试点和支持地方深化改革，不能把适用范围、改革进度一概而论。</w:t>
      </w:r>
    </w:p>
    <w:p w14:paraId="1742E8BC">
      <w:pPr>
        <w:pStyle w:val="4"/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5"/>
        </w:rPr>
        <w:t>消费与创新投入</w:t>
      </w:r>
    </w:p>
    <w:p w14:paraId="7B2C2387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提振消费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大力提振消费；实施提振消费专项行动。</w:t>
      </w:r>
    </w:p>
    <w:p w14:paraId="503EF1DC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新型消费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发展新型消费；培育新型消费业态；拓展新型消费场景。</w:t>
      </w:r>
    </w:p>
    <w:p w14:paraId="1836A9AF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首发经济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发展／培育／壮大</w:t>
      </w:r>
    </w:p>
    <w:p w14:paraId="74184565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数字消费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发展数字消费；培育数字消费新业态；拓展数字消费应用场景。</w:t>
      </w:r>
    </w:p>
    <w:p w14:paraId="6E78EE1C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绿色消费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促进／扩大</w:t>
      </w:r>
    </w:p>
    <w:p w14:paraId="28DF962D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银发经济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发展／培育／壮大</w:t>
      </w:r>
    </w:p>
    <w:p w14:paraId="0D054B01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创新驱动发展战略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深入实施；创新驱动发展——加快推进</w:t>
      </w:r>
    </w:p>
    <w:p w14:paraId="2D044CC9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高水平科技自立自强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加快实现；科技自立自强能力——提升</w:t>
      </w:r>
    </w:p>
    <w:p w14:paraId="1E709086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耐心资本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培育／发展／壮大</w:t>
      </w:r>
    </w:p>
    <w:p w14:paraId="6FF16FC9">
      <w:pPr>
        <w:pStyle w:val="4"/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5"/>
        </w:rPr>
        <w:t>城乡发展</w:t>
      </w:r>
    </w:p>
    <w:p w14:paraId="0B27F416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乡村振兴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全面推进乡村振兴；扎实推进乡村全面振兴。</w:t>
      </w:r>
    </w:p>
    <w:p w14:paraId="53BDDCD9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乡村振兴战略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实施乡村振兴战略；深入实施乡村振兴战略；全面推进乡村振兴。</w:t>
      </w:r>
    </w:p>
    <w:p w14:paraId="2E31B242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新型城镇化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推进／加快</w:t>
      </w:r>
    </w:p>
    <w:p w14:paraId="3CB0BBEB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以县城为重要载体的城镇化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推进以县城为重要载体的城镇化建设；推进以人为本的新型城镇化。</w:t>
      </w:r>
    </w:p>
    <w:p w14:paraId="15626F09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城市更新行动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实施／推进</w:t>
      </w:r>
    </w:p>
    <w:p w14:paraId="5A42D004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城乡融合发展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促进／推动</w:t>
      </w:r>
    </w:p>
    <w:p w14:paraId="0C0CB43D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宜居宜业和美乡村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建设／打造</w:t>
      </w:r>
    </w:p>
    <w:p w14:paraId="0C052B47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农业新质生产力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发展／培育</w:t>
      </w:r>
    </w:p>
    <w:p w14:paraId="1D0665B1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粮食产能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提升粮食产能；实施粮食产能提升行动；增强粮食综合生产能力。具体行动名称应以相应政策原文为准。</w:t>
      </w:r>
    </w:p>
    <w:p w14:paraId="3CCBB674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高标准农田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建设高标准农田；推进高标准农田建设；加强高标准农田管护。</w:t>
      </w:r>
    </w:p>
    <w:p w14:paraId="2145AB50">
      <w:pPr>
        <w:pStyle w:val="4"/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5"/>
        </w:rPr>
        <w:t>民生与公共服务</w:t>
      </w:r>
    </w:p>
    <w:p w14:paraId="03E5B1C6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共同富裕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扎实推进／促进／推动</w:t>
      </w:r>
    </w:p>
    <w:p w14:paraId="478594B9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分配制度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完善收入分配制度；健全收入分配机制；规范收入分配秩序。</w:t>
      </w:r>
    </w:p>
    <w:p w14:paraId="5B615EE5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就业优先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实施就业优先战略；强化就业优先政策；落实就业优先政策；促进高质量充分就业。</w:t>
      </w:r>
    </w:p>
    <w:p w14:paraId="75598714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社会保障体系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健全／完善</w:t>
      </w:r>
    </w:p>
    <w:p w14:paraId="1CC5729E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多层次社会保障体系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健全／构建／完善</w:t>
      </w:r>
    </w:p>
    <w:p w14:paraId="602C2B38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基本公共服务均等化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推进／实现／促进</w:t>
      </w:r>
    </w:p>
    <w:p w14:paraId="7CD71C97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生育支持政策体系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建立／完善／健全</w:t>
      </w:r>
    </w:p>
    <w:p w14:paraId="350F0B13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育儿补贴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实施育儿补贴制度；发放育儿补贴；规范育儿补贴申领、审核和发放。具体对象和标准应以适用时期、适用地区的政策原文为准。</w:t>
      </w:r>
    </w:p>
    <w:p w14:paraId="11ABE389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人口高质量发展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促进／推动／实现</w:t>
      </w:r>
    </w:p>
    <w:p w14:paraId="06CDFFC4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健康中国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建设健康中国；推进健康中国建设；实施健康中国行动。</w:t>
      </w:r>
    </w:p>
    <w:p w14:paraId="350BE9C9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投资于人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推动更多资金资源“投资于人”；加大人力资本投入；完善人力资本投入机制。</w:t>
      </w:r>
    </w:p>
    <w:p w14:paraId="61929187">
      <w:pPr>
        <w:pStyle w:val="4"/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5"/>
        </w:rPr>
        <w:t>治理与安全</w:t>
      </w:r>
    </w:p>
    <w:p w14:paraId="218FF9B4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平安中国建设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深入推进／深化</w:t>
      </w:r>
    </w:p>
    <w:p w14:paraId="3A044CDF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共建共治共享的社会治理格局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构建／完善／形成</w:t>
      </w:r>
    </w:p>
    <w:p w14:paraId="7A023196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国家安全体系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健全／完善／构建</w:t>
      </w:r>
    </w:p>
    <w:p w14:paraId="773B45E2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国家安全屏障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筑牢／巩固；国家安全基础——夯实</w:t>
      </w:r>
    </w:p>
    <w:p w14:paraId="4FFCFBEF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经济安全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维护／保障／确保</w:t>
      </w:r>
    </w:p>
    <w:p w14:paraId="1B7FB0D8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粮食安全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保障／确保／维护</w:t>
      </w:r>
    </w:p>
    <w:p w14:paraId="77D25C66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能源安全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保障能源安全；维护能源安全；夯实能源安全基础。</w:t>
      </w:r>
    </w:p>
    <w:p w14:paraId="5CFF6E71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数据安全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保障数据安全；维护数据安全；加强数据安全保护。</w:t>
      </w:r>
    </w:p>
    <w:p w14:paraId="50D2D6E4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风险监测预警体系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完善／建立／健全</w:t>
      </w:r>
    </w:p>
    <w:p w14:paraId="639C9B1A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风险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防范化解系统性风险；防范化解重点领域风险；守住不发生系统性金融风险的底线。引用金融政策固定表述时，宜保留“金融”这一限定。</w:t>
      </w:r>
    </w:p>
    <w:p w14:paraId="5F83B303">
      <w:pPr>
        <w:pStyle w:val="4"/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5"/>
        </w:rPr>
        <w:t>文化与党的建设</w:t>
      </w:r>
    </w:p>
    <w:p w14:paraId="5CB47D7E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文化强国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建设；文化强国建设——推进</w:t>
      </w:r>
    </w:p>
    <w:p w14:paraId="7852D205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文化自信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坚定／增强／彰显</w:t>
      </w:r>
    </w:p>
    <w:p w14:paraId="28986A8A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国家文化软实力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提升／增强</w:t>
      </w:r>
    </w:p>
    <w:p w14:paraId="616F61EE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社会主义核心价值观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践行／弘扬／培育</w:t>
      </w:r>
    </w:p>
    <w:p w14:paraId="3BFFCC40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中华优秀传统文化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传承／发展</w:t>
      </w:r>
    </w:p>
    <w:p w14:paraId="0B8B5652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中华优秀传统文化创造性转化、创新性发展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推动／促进</w:t>
      </w:r>
    </w:p>
    <w:p w14:paraId="2AC776F8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文化遗产保护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加强／推进</w:t>
      </w:r>
    </w:p>
    <w:p w14:paraId="2C6DB23A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中国共产党人精神谱系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弘扬中国共产党人精神谱系；赓续精神血脉；传承红色基因。谈到其历史形成过程，可使用“构筑起中国共产党人的精神谱系”。</w:t>
      </w:r>
    </w:p>
    <w:p w14:paraId="1498D018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全面从严治党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深入推进／向纵深推进</w:t>
      </w:r>
    </w:p>
    <w:p w14:paraId="6EDB0002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“两个维护”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坚决做到／自觉践行</w:t>
      </w:r>
    </w:p>
    <w:p w14:paraId="7C63D674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中央八项规定精神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贯彻落实；作风建设——持续深化</w:t>
      </w:r>
    </w:p>
    <w:p w14:paraId="2B8A9600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不敢腐、不能腐、不想腐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一体推进不敢腐、不能腐、不想腐；完善一体推进不敢腐、不能腐、不想腐工作机制。</w:t>
      </w:r>
    </w:p>
    <w:p w14:paraId="2430A4EF">
      <w:pPr>
        <w:pStyle w:val="164"/>
        <w:keepNext w:val="0"/>
        <w:keepLines/>
        <w:pageBreakBefore w:val="0"/>
        <w:widowControl/>
        <w:spacing w:after="86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党的自我革命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深入推进党的自我革命；完善党的自我革命制度规范体系。</w:t>
      </w:r>
    </w:p>
    <w:p w14:paraId="70EFCF0F">
      <w:pPr>
        <w:pStyle w:val="4"/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5"/>
        </w:rPr>
        <w:t>常见政策表达补充</w:t>
      </w:r>
    </w:p>
    <w:p w14:paraId="136F11B9">
      <w:pPr>
        <w:pStyle w:val="164"/>
        <w:keepNext w:val="0"/>
        <w:keepLines/>
        <w:pageBreakBefore w:val="0"/>
        <w:widowControl/>
        <w:tabs>
          <w:tab w:val="left" w:pos="1162"/>
        </w:tabs>
        <w:spacing w:after="86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发展格局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加快构建新发展格局；科技创新与产业创新——推动科技创新和产业创新融合发展；新型举国体制——健全新型举国体制；科技成果——促进科技成果转化；政务服务——提升政务服务效能，推进“高效办成一件事”；发展与安全——统筹发展和安全。以上是常见语料组合，既要识别动词，也要保留其真正对应的宾语和必要限定；不能由政策部署语句推出有关任务已经完成。</w:t>
      </w:r>
    </w:p>
    <w:p w14:paraId="3B1FB7DB">
      <w:pPr>
        <w:pStyle w:val="164"/>
        <w:keepNext w:val="0"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宋体" w:cs="Arial"/>
          <w:b w:val="0"/>
          <w:color w:val="252A30"/>
          <w:sz w:val="22"/>
        </w:rPr>
        <w:t>阅读政策题时可作三项核验：一看年份，辨明题干引用的是哪一时期的文件；二看状态，区分计划、试点、部署、实施、完成与目标；三看结构，保留动作对象和限定语。例如，2025年海南全岛封关公告记载启动日期为2025年12月18日，后续语境应区分此前准备与持续运作；2025年育儿补贴文件区分实施制度与发放补贴；2025年《政府工作报告》对中央部门零基预算改革使用试点表述。背搭配时应连同这些结构和语境记忆。</w:t>
      </w:r>
    </w:p>
    <w:p w14:paraId="68ADE11B">
      <w:pPr>
        <w:pStyle w:val="3"/>
        <w:keepNext/>
        <w:keepLines/>
        <w:pageBreakBefore w:val="0"/>
        <w:widowControl/>
        <w:spacing w:before="400"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34"/>
        </w:rPr>
        <w:t>六 高频搭配速记</w:t>
      </w:r>
    </w:p>
    <w:p w14:paraId="254802A0">
      <w:pPr>
        <w:pStyle w:val="164"/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宋体" w:cs="Arial"/>
          <w:b w:val="0"/>
          <w:color w:val="252A30"/>
          <w:sz w:val="22"/>
        </w:rPr>
        <w:t>基础类：夯实基础、筑牢根基、完善制度、健全机制、构建体系。</w:t>
      </w:r>
    </w:p>
    <w:p w14:paraId="0D0391E3">
      <w:pPr>
        <w:pStyle w:val="164"/>
        <w:keepNext w:val="0"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宋体" w:cs="Arial"/>
          <w:b w:val="0"/>
          <w:color w:val="252A30"/>
          <w:sz w:val="22"/>
        </w:rPr>
        <w:t>动力类：激发活力、释放潜力、增强动能、凝聚力量、提振信心。</w:t>
      </w:r>
    </w:p>
    <w:p w14:paraId="458BBBD2">
      <w:pPr>
        <w:pStyle w:val="164"/>
        <w:keepNext w:val="0"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宋体" w:cs="Arial"/>
          <w:b w:val="0"/>
          <w:color w:val="252A30"/>
          <w:sz w:val="22"/>
        </w:rPr>
        <w:t>责任类：履行职责、压实责任、落实任务、贯彻精神、执行决定。</w:t>
      </w:r>
    </w:p>
    <w:p w14:paraId="08916808">
      <w:pPr>
        <w:pStyle w:val="164"/>
        <w:keepNext w:val="0"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宋体" w:cs="Arial"/>
          <w:b w:val="0"/>
          <w:color w:val="252A30"/>
          <w:sz w:val="22"/>
        </w:rPr>
        <w:t>治理类：防范风险、化解矛盾、破解难题、打通堵点、补齐短板、堵塞漏洞。</w:t>
      </w:r>
    </w:p>
    <w:p w14:paraId="7D668D55">
      <w:pPr>
        <w:pStyle w:val="164"/>
        <w:keepNext w:val="0"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宋体" w:cs="Arial"/>
          <w:b w:val="0"/>
          <w:color w:val="252A30"/>
          <w:sz w:val="22"/>
        </w:rPr>
        <w:t>发展类：优化结构、拓展空间、培育产业、塑造优势、抢占先机。</w:t>
      </w:r>
    </w:p>
    <w:p w14:paraId="6929BE1C">
      <w:pPr>
        <w:pStyle w:val="164"/>
        <w:keepNext w:val="0"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宋体" w:cs="Arial"/>
          <w:b w:val="0"/>
          <w:color w:val="252A30"/>
          <w:sz w:val="22"/>
        </w:rPr>
        <w:t>民生类：增进福祉、改善民生、保障权益、满足需求、回应关切。</w:t>
      </w:r>
    </w:p>
    <w:p w14:paraId="3F898389">
      <w:pPr>
        <w:pStyle w:val="164"/>
        <w:keepNext w:val="0"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宋体" w:cs="Arial"/>
          <w:b w:val="0"/>
          <w:color w:val="252A30"/>
          <w:sz w:val="22"/>
        </w:rPr>
        <w:t>文化类：坚定自信、赓续文脉、弘扬精神、涵养品格、传承文化。</w:t>
      </w:r>
    </w:p>
    <w:p w14:paraId="1C9067AD">
      <w:pPr>
        <w:pStyle w:val="164"/>
        <w:keepNext w:val="0"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宋体" w:cs="Arial"/>
          <w:b w:val="0"/>
          <w:color w:val="252A30"/>
          <w:sz w:val="22"/>
        </w:rPr>
        <w:t>进程与成果类：取得进展、实现突破、开创新局、交出答卷；规划类：绘就蓝图、谋划发展。</w:t>
      </w:r>
    </w:p>
    <w:p w14:paraId="3C682F18">
      <w:pPr>
        <w:pStyle w:val="164"/>
        <w:keepNext w:val="0"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宋体" w:cs="Arial"/>
          <w:b w:val="0"/>
          <w:color w:val="252A30"/>
          <w:sz w:val="22"/>
        </w:rPr>
        <w:t>【提醒】这份清单列举常见组合，不是所有语境的唯一答案。判断时先看句法是否完整，再看词义、主体、对象、程度和感情色彩，最后回到上下文验证。遇到“实施／发放育儿补贴”这类组合，要特别检查动词究竟对应制度、行动、资金还是对象，不能把同一行的所有词任意拼接。</w:t>
      </w:r>
    </w:p>
    <w:p w14:paraId="28DCEE0C">
      <w:pPr>
        <w:pStyle w:val="4"/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5"/>
        </w:rPr>
        <w:t>同一对象对应不同动作</w:t>
      </w:r>
    </w:p>
    <w:p w14:paraId="6ADF2A0C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制度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建立强调从无到有；健全强调要素齐备；完善强调改进不足；落实强调付诸实际；执行强调按规定办事。各动词有交叉，不能只凭一个宾语排除所有选项。</w:t>
      </w:r>
    </w:p>
    <w:p w14:paraId="4A8B89DB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责任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明确责任确定分工；承担责任接受职责或后果；履行责任实际尽责；压实责任强化落实要求；追究责任针对不履责等情形进行处理。</w:t>
      </w:r>
    </w:p>
    <w:p w14:paraId="1F003380">
      <w:pPr>
        <w:pStyle w:val="164"/>
        <w:keepNext w:val="0"/>
        <w:keepLines/>
        <w:pageBreakBefore w:val="0"/>
        <w:widowControl/>
        <w:tabs>
          <w:tab w:val="left" w:pos="1162"/>
        </w:tabs>
        <w:spacing w:after="64"/>
        <w:ind w:left="1162" w:right="0" w:hanging="1162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风险</w:t>
      </w:r>
      <w:r>
        <w:rPr>
          <w:rFonts w:ascii="Arial" w:hAnsi="Arial" w:eastAsia="宋体" w:cs="Arial"/>
          <w:b w:val="0"/>
          <w:color w:val="252A30"/>
          <w:sz w:val="22"/>
        </w:rPr>
        <w:tab/>
      </w:r>
      <w:r>
        <w:rPr>
          <w:rFonts w:ascii="Arial" w:hAnsi="Arial" w:eastAsia="宋体" w:cs="Arial"/>
          <w:b w:val="0"/>
          <w:color w:val="252A30"/>
          <w:sz w:val="22"/>
        </w:rPr>
        <w:t>识别风险发现并判断风险；防范风险强调预防；控制风险强调限制范围或程度；化解风险强调消除或减轻其威胁。</w:t>
      </w:r>
    </w:p>
    <w:p w14:paraId="40D4E8A8">
      <w:pPr>
        <w:pStyle w:val="164"/>
        <w:keepNext w:val="0"/>
        <w:keepLines/>
        <w:pageBreakBefore w:val="0"/>
        <w:widowControl/>
        <w:spacing w:after="64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潜力与动能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发掘潜力强调发现未充分利用的能力；释放潜力强调使其发挥作用；培育动能强调形成新的推动力；增强动能强调提高推动力。</w:t>
      </w:r>
    </w:p>
    <w:p w14:paraId="3A9F1FB8">
      <w:pPr>
        <w:pStyle w:val="164"/>
        <w:keepNext w:val="0"/>
        <w:keepLines/>
        <w:pageBreakBefore w:val="0"/>
        <w:widowControl/>
        <w:spacing w:after="64"/>
        <w:ind w:left="0" w:right="0" w:firstLine="0"/>
        <w:jc w:val="left"/>
      </w:pPr>
      <w:r>
        <w:rPr>
          <w:rFonts w:ascii="Arial" w:hAnsi="Arial" w:eastAsia="微软雅黑" w:cs="Arial"/>
          <w:b/>
          <w:color w:val="294F69"/>
          <w:sz w:val="22"/>
        </w:rPr>
        <w:t>基础与底线</w:t>
      </w:r>
      <w:r>
        <w:rPr>
          <w:rFonts w:ascii="Arial" w:hAnsi="Arial" w:eastAsia="宋体" w:cs="Arial"/>
          <w:b w:val="0"/>
          <w:color w:val="252A30"/>
          <w:sz w:val="22"/>
        </w:rPr>
        <w:t xml:space="preserve">  夯实基础强调稳固支撑；筑牢防线强调增强防护；守住底线强调不越界；兜牢民生底线强调基本生活保障。</w:t>
      </w:r>
    </w:p>
    <w:p w14:paraId="7BDA4D3D">
      <w:pPr>
        <w:pStyle w:val="3"/>
        <w:keepNext/>
        <w:keepLines/>
        <w:pageBreakBefore w:val="0"/>
        <w:widowControl/>
        <w:spacing w:before="400"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34"/>
        </w:rPr>
        <w:t>七 高频词条卡片</w:t>
      </w:r>
    </w:p>
    <w:p w14:paraId="56DC47B0">
      <w:pPr>
        <w:keepNext/>
        <w:keepLines/>
        <w:pageBreakBefore w:val="0"/>
        <w:widowControl/>
        <w:ind w:left="0" w:right="0" w:firstLine="0"/>
        <w:jc w:val="left"/>
      </w:pPr>
      <w:r>
        <w:rPr>
          <w:rFonts w:ascii="Arial" w:hAnsi="Arial" w:eastAsia="宋体" w:cs="Arial"/>
          <w:b w:val="0"/>
          <w:color w:val="252A30"/>
          <w:sz w:val="22"/>
        </w:rPr>
        <w:t>每张卡片按“词义、常见搭配、例句”学习。例句用于演示语言用法，不用于证明某项现实工作已经完成。</w:t>
      </w:r>
    </w:p>
    <w:p w14:paraId="357CC330">
      <w:pPr>
        <w:pStyle w:val="4"/>
        <w:keepNext/>
        <w:keepLines/>
        <w:pageBreakBefore w:val="0"/>
        <w:widowControl/>
        <w:spacing w:before="160" w:after="80" w:line="360" w:lineRule="exact"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6"/>
        </w:rPr>
        <w:t>研判</w:t>
      </w:r>
    </w:p>
    <w:p w14:paraId="195A440B">
      <w:pPr>
        <w:pStyle w:val="165"/>
        <w:keepNext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词义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252A30"/>
          <w:sz w:val="21"/>
        </w:rPr>
        <w:t>对形势、风险、趋势进行分析判断</w:t>
      </w:r>
    </w:p>
    <w:p w14:paraId="4C913854">
      <w:pPr>
        <w:pStyle w:val="164"/>
        <w:keepNext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搭配：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252A30"/>
          <w:sz w:val="21"/>
        </w:rPr>
        <w:t>研判形势／市场／舆情／风险</w:t>
      </w:r>
    </w:p>
    <w:p w14:paraId="5235EAA4">
      <w:pPr>
        <w:pStyle w:val="165"/>
        <w:keepNext w:val="0"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例句：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505B65"/>
          <w:sz w:val="21"/>
        </w:rPr>
        <w:t>面对复杂局面，要加强监测预警和综合研判。</w:t>
      </w:r>
    </w:p>
    <w:p w14:paraId="6169DE08">
      <w:pPr>
        <w:pStyle w:val="4"/>
        <w:keepNext/>
        <w:keepLines/>
        <w:pageBreakBefore w:val="0"/>
        <w:widowControl/>
        <w:spacing w:before="160" w:after="80" w:line="360" w:lineRule="exact"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6"/>
        </w:rPr>
        <w:t>压实</w:t>
      </w:r>
    </w:p>
    <w:p w14:paraId="0A561975">
      <w:pPr>
        <w:pStyle w:val="165"/>
        <w:keepNext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词义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252A30"/>
          <w:sz w:val="21"/>
        </w:rPr>
        <w:t>把责任落实到具体主体和岗位</w:t>
      </w:r>
    </w:p>
    <w:p w14:paraId="250EB524">
      <w:pPr>
        <w:pStyle w:val="164"/>
        <w:keepNext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搭配：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252A30"/>
          <w:sz w:val="21"/>
        </w:rPr>
        <w:t>压实责任／主体责任／监管责任</w:t>
      </w:r>
    </w:p>
    <w:p w14:paraId="1AE8F9AF">
      <w:pPr>
        <w:pStyle w:val="165"/>
        <w:keepNext w:val="0"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例句：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505B65"/>
          <w:sz w:val="21"/>
        </w:rPr>
        <w:t>进一步压实各方责任，形成闭环管理。</w:t>
      </w:r>
    </w:p>
    <w:p w14:paraId="0FCBCED3">
      <w:pPr>
        <w:pStyle w:val="4"/>
        <w:keepNext/>
        <w:keepLines/>
        <w:pageBreakBefore w:val="0"/>
        <w:widowControl/>
        <w:spacing w:before="160" w:after="80" w:line="360" w:lineRule="exact"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6"/>
        </w:rPr>
        <w:t>落实</w:t>
      </w:r>
    </w:p>
    <w:p w14:paraId="3E0F7FBC">
      <w:pPr>
        <w:pStyle w:val="165"/>
        <w:keepNext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词义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252A30"/>
          <w:sz w:val="21"/>
        </w:rPr>
        <w:t>使政策、任务、要求真正落地</w:t>
      </w:r>
    </w:p>
    <w:p w14:paraId="29B10274">
      <w:pPr>
        <w:pStyle w:val="164"/>
        <w:keepNext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搭配：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252A30"/>
          <w:sz w:val="21"/>
        </w:rPr>
        <w:t>落实政策／部署／举措／任务</w:t>
      </w:r>
    </w:p>
    <w:p w14:paraId="0E4FC386">
      <w:pPr>
        <w:pStyle w:val="165"/>
        <w:keepNext w:val="0"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例句：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505B65"/>
          <w:sz w:val="21"/>
        </w:rPr>
        <w:t>关键在于把各项部署落实到基层一线。</w:t>
      </w:r>
    </w:p>
    <w:p w14:paraId="60F3B030">
      <w:pPr>
        <w:pStyle w:val="4"/>
        <w:keepNext/>
        <w:keepLines/>
        <w:pageBreakBefore w:val="0"/>
        <w:widowControl/>
        <w:spacing w:before="160" w:after="80" w:line="360" w:lineRule="exact"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6"/>
        </w:rPr>
        <w:t>贯通</w:t>
      </w:r>
    </w:p>
    <w:p w14:paraId="0AEC9F14">
      <w:pPr>
        <w:pStyle w:val="165"/>
        <w:keepNext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词义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252A30"/>
          <w:sz w:val="21"/>
        </w:rPr>
        <w:t>使不同环节、层级或领域连接起来</w:t>
      </w:r>
    </w:p>
    <w:p w14:paraId="60705445">
      <w:pPr>
        <w:pStyle w:val="164"/>
        <w:keepNext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搭配：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252A30"/>
          <w:sz w:val="21"/>
        </w:rPr>
        <w:t>贯通产业链／各环节／各类监督／古今；</w:t>
      </w:r>
      <w:r>
        <w:rPr>
          <w:rFonts w:ascii="Arial" w:hAnsi="Arial" w:eastAsia="宋体" w:cs="Arial"/>
          <w:b/>
          <w:color w:val="294F69"/>
          <w:sz w:val="21"/>
        </w:rPr>
        <w:t>辨析：</w:t>
      </w:r>
      <w:r>
        <w:rPr>
          <w:rFonts w:ascii="Arial" w:hAnsi="Arial" w:eastAsia="宋体" w:cs="Arial"/>
          <w:b w:val="0"/>
          <w:color w:val="252A30"/>
          <w:sz w:val="21"/>
        </w:rPr>
        <w:t>堵点一般用打通／疏通，政策与资源的贯通须有联结、协同的具体语境。</w:t>
      </w:r>
    </w:p>
    <w:p w14:paraId="3BA098E1">
      <w:pPr>
        <w:pStyle w:val="165"/>
        <w:keepNext w:val="0"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例句：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505B65"/>
          <w:sz w:val="21"/>
        </w:rPr>
        <w:t>推动上下游协同，贯通产业链供应链。</w:t>
      </w:r>
    </w:p>
    <w:p w14:paraId="0CC295EF">
      <w:pPr>
        <w:pStyle w:val="4"/>
        <w:keepNext/>
        <w:keepLines/>
        <w:pageBreakBefore w:val="0"/>
        <w:widowControl/>
        <w:spacing w:before="160" w:after="80" w:line="360" w:lineRule="exact"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6"/>
        </w:rPr>
        <w:t>赋能</w:t>
      </w:r>
    </w:p>
    <w:p w14:paraId="11940984">
      <w:pPr>
        <w:pStyle w:val="165"/>
        <w:keepNext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词义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252A30"/>
          <w:sz w:val="21"/>
        </w:rPr>
        <w:t>以技术、资源等提升对象能力</w:t>
      </w:r>
    </w:p>
    <w:p w14:paraId="1EF30D31">
      <w:pPr>
        <w:pStyle w:val="164"/>
        <w:keepNext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搭配：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252A30"/>
          <w:sz w:val="21"/>
        </w:rPr>
        <w:t>以数字技术赋能发展／以科技创新赋能产业升级；常见表述：数字赋能／科技赋能。</w:t>
      </w:r>
    </w:p>
    <w:p w14:paraId="265AE98E">
      <w:pPr>
        <w:pStyle w:val="165"/>
        <w:keepNext w:val="0"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例句：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505B65"/>
          <w:sz w:val="21"/>
        </w:rPr>
        <w:t>以数字技术赋能传统产业转型升级。</w:t>
      </w:r>
    </w:p>
    <w:p w14:paraId="4C16D83F">
      <w:pPr>
        <w:pStyle w:val="4"/>
        <w:keepNext/>
        <w:keepLines/>
        <w:pageBreakBefore w:val="0"/>
        <w:widowControl/>
        <w:spacing w:before="160" w:after="80" w:line="360" w:lineRule="exact"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6"/>
        </w:rPr>
        <w:t>撬动</w:t>
      </w:r>
    </w:p>
    <w:p w14:paraId="5EB71EC0">
      <w:pPr>
        <w:pStyle w:val="165"/>
        <w:keepNext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词义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252A30"/>
          <w:sz w:val="21"/>
        </w:rPr>
        <w:t>以较小投入带动更大资源或效应</w:t>
      </w:r>
    </w:p>
    <w:p w14:paraId="2FA919A6">
      <w:pPr>
        <w:pStyle w:val="164"/>
        <w:keepNext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搭配：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252A30"/>
          <w:sz w:val="21"/>
        </w:rPr>
        <w:t>撬动投资／社会资本／市场需求；</w:t>
      </w:r>
      <w:r>
        <w:rPr>
          <w:rFonts w:ascii="Arial" w:hAnsi="Arial" w:eastAsia="宋体" w:cs="Arial"/>
          <w:b/>
          <w:color w:val="294F69"/>
          <w:sz w:val="21"/>
        </w:rPr>
        <w:t>辨析：</w:t>
      </w:r>
      <w:r>
        <w:rPr>
          <w:rFonts w:ascii="Arial" w:hAnsi="Arial" w:eastAsia="宋体" w:cs="Arial"/>
          <w:b w:val="0"/>
          <w:color w:val="252A30"/>
          <w:sz w:val="21"/>
        </w:rPr>
        <w:t>消费潜力通常用激发／释放。</w:t>
      </w:r>
    </w:p>
    <w:p w14:paraId="36891437">
      <w:pPr>
        <w:pStyle w:val="165"/>
        <w:keepNext w:val="0"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例句：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505B65"/>
          <w:sz w:val="21"/>
        </w:rPr>
        <w:t>发挥财政资金的引导作用，撬动社会资本。</w:t>
      </w:r>
    </w:p>
    <w:p w14:paraId="35D420DA">
      <w:pPr>
        <w:pStyle w:val="4"/>
        <w:keepNext/>
        <w:keepLines/>
        <w:pageBreakBefore w:val="0"/>
        <w:widowControl/>
        <w:spacing w:before="160" w:after="80" w:line="360" w:lineRule="exact"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6"/>
        </w:rPr>
        <w:t>盘活</w:t>
      </w:r>
    </w:p>
    <w:p w14:paraId="7D4ED815">
      <w:pPr>
        <w:pStyle w:val="165"/>
        <w:keepNext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词义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252A30"/>
          <w:sz w:val="21"/>
        </w:rPr>
        <w:t>使沉淀、闲置资源重新发挥作用</w:t>
      </w:r>
    </w:p>
    <w:p w14:paraId="79C8B4C3">
      <w:pPr>
        <w:pStyle w:val="164"/>
        <w:keepNext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搭配：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252A30"/>
          <w:sz w:val="21"/>
        </w:rPr>
        <w:t>盘活存量／资产／土地／资源</w:t>
      </w:r>
    </w:p>
    <w:p w14:paraId="34EC0834">
      <w:pPr>
        <w:pStyle w:val="165"/>
        <w:keepNext w:val="0"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例句：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505B65"/>
          <w:sz w:val="21"/>
        </w:rPr>
        <w:t>通过改革盘活存量资产，提高资源配置效率。</w:t>
      </w:r>
    </w:p>
    <w:p w14:paraId="37FBA829">
      <w:pPr>
        <w:pStyle w:val="4"/>
        <w:keepNext/>
        <w:keepLines/>
        <w:pageBreakBefore w:val="0"/>
        <w:widowControl/>
        <w:spacing w:before="160" w:after="80" w:line="360" w:lineRule="exact"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6"/>
        </w:rPr>
        <w:t>补齐</w:t>
      </w:r>
    </w:p>
    <w:p w14:paraId="176420C1">
      <w:pPr>
        <w:pStyle w:val="165"/>
        <w:keepNext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词义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252A30"/>
          <w:sz w:val="21"/>
        </w:rPr>
        <w:t>弥补短处和缺口</w:t>
      </w:r>
    </w:p>
    <w:p w14:paraId="393C2456">
      <w:pPr>
        <w:pStyle w:val="164"/>
        <w:keepNext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搭配：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252A30"/>
          <w:sz w:val="21"/>
        </w:rPr>
        <w:t>补齐短板／链条／民生领域短板</w:t>
      </w:r>
    </w:p>
    <w:p w14:paraId="73402BD8">
      <w:pPr>
        <w:pStyle w:val="165"/>
        <w:keepNext w:val="0"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例句：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505B65"/>
          <w:sz w:val="21"/>
        </w:rPr>
        <w:t>加快补齐公共服务领域的短板。</w:t>
      </w:r>
    </w:p>
    <w:p w14:paraId="5BB644F6">
      <w:pPr>
        <w:pStyle w:val="4"/>
        <w:keepNext/>
        <w:keepLines/>
        <w:pageBreakBefore w:val="0"/>
        <w:widowControl/>
        <w:spacing w:before="160" w:after="80" w:line="360" w:lineRule="exact"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6"/>
        </w:rPr>
        <w:t>打通</w:t>
      </w:r>
    </w:p>
    <w:p w14:paraId="1D7BAF2C">
      <w:pPr>
        <w:pStyle w:val="165"/>
        <w:keepNext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词义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252A30"/>
          <w:sz w:val="21"/>
        </w:rPr>
        <w:t>消除阻隔，使流程或渠道顺畅</w:t>
      </w:r>
    </w:p>
    <w:p w14:paraId="01C4D6F5">
      <w:pPr>
        <w:pStyle w:val="164"/>
        <w:keepNext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搭配：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252A30"/>
          <w:sz w:val="21"/>
        </w:rPr>
        <w:t>打通堵点／断点／服务群众“最后一公里”</w:t>
      </w:r>
    </w:p>
    <w:p w14:paraId="43667EC9">
      <w:pPr>
        <w:pStyle w:val="165"/>
        <w:keepNext w:val="0"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例句：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505B65"/>
          <w:sz w:val="21"/>
        </w:rPr>
        <w:t>持续打通政策落地的堵点和断点。</w:t>
      </w:r>
    </w:p>
    <w:p w14:paraId="4331545C">
      <w:pPr>
        <w:pStyle w:val="4"/>
        <w:keepNext/>
        <w:keepLines/>
        <w:pageBreakBefore w:val="0"/>
        <w:widowControl/>
        <w:spacing w:before="160" w:after="80" w:line="360" w:lineRule="exact"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6"/>
        </w:rPr>
        <w:t>遏制</w:t>
      </w:r>
    </w:p>
    <w:p w14:paraId="71200A6C">
      <w:pPr>
        <w:pStyle w:val="165"/>
        <w:keepNext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词义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252A30"/>
          <w:sz w:val="21"/>
        </w:rPr>
        <w:t>用措施阻止不良趋势继续发展</w:t>
      </w:r>
    </w:p>
    <w:p w14:paraId="1CCF653B">
      <w:pPr>
        <w:pStyle w:val="164"/>
        <w:keepNext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搭配：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252A30"/>
          <w:sz w:val="21"/>
        </w:rPr>
        <w:t>遏制不良势头／蔓延／攀比之风／浪费行为</w:t>
      </w:r>
    </w:p>
    <w:p w14:paraId="1D0551D7">
      <w:pPr>
        <w:pStyle w:val="165"/>
        <w:keepNext w:val="0"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例句：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505B65"/>
          <w:sz w:val="21"/>
        </w:rPr>
        <w:t>坚决遏制形式主义、官僚主义滋生蔓延。</w:t>
      </w:r>
    </w:p>
    <w:p w14:paraId="3EB24C3D">
      <w:pPr>
        <w:pStyle w:val="4"/>
        <w:keepNext/>
        <w:keepLines/>
        <w:pageBreakBefore w:val="0"/>
        <w:widowControl/>
        <w:spacing w:before="160" w:after="80" w:line="360" w:lineRule="exact"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6"/>
        </w:rPr>
        <w:t>纠治</w:t>
      </w:r>
    </w:p>
    <w:p w14:paraId="124A2A99">
      <w:pPr>
        <w:pStyle w:val="165"/>
        <w:keepNext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词义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252A30"/>
          <w:sz w:val="21"/>
        </w:rPr>
        <w:t>纠正并治理不正之风、不良现象或突出问题</w:t>
      </w:r>
    </w:p>
    <w:p w14:paraId="461D1EFA">
      <w:pPr>
        <w:pStyle w:val="164"/>
        <w:keepNext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搭配：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252A30"/>
          <w:sz w:val="21"/>
        </w:rPr>
        <w:t>纠治“四风”／顽瘴痼疾／突出问题</w:t>
      </w:r>
    </w:p>
    <w:p w14:paraId="3C51BA89">
      <w:pPr>
        <w:pStyle w:val="165"/>
        <w:keepNext w:val="0"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例句：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505B65"/>
          <w:sz w:val="21"/>
        </w:rPr>
        <w:t>坚持常态长效，持续纠治群众身边的不正之风。</w:t>
      </w:r>
    </w:p>
    <w:p w14:paraId="0C4539A3">
      <w:pPr>
        <w:pStyle w:val="4"/>
        <w:keepNext/>
        <w:keepLines/>
        <w:pageBreakBefore w:val="0"/>
        <w:widowControl/>
        <w:spacing w:before="160" w:after="80" w:line="360" w:lineRule="exact"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6"/>
        </w:rPr>
        <w:t>涵养</w:t>
      </w:r>
    </w:p>
    <w:p w14:paraId="7A5A780B">
      <w:pPr>
        <w:pStyle w:val="165"/>
        <w:keepNext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词义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252A30"/>
          <w:sz w:val="21"/>
        </w:rPr>
        <w:t>滋养、培育品质、文化或良好生态；也指蓄积、保持水源</w:t>
      </w:r>
    </w:p>
    <w:p w14:paraId="26A0BE47">
      <w:pPr>
        <w:pStyle w:val="164"/>
        <w:keepNext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搭配：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252A30"/>
          <w:sz w:val="21"/>
        </w:rPr>
        <w:t>涵养生态／文脉／家风／清风正气</w:t>
      </w:r>
    </w:p>
    <w:p w14:paraId="00F9EFB2">
      <w:pPr>
        <w:pStyle w:val="165"/>
        <w:keepNext w:val="0"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例句：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505B65"/>
          <w:sz w:val="21"/>
        </w:rPr>
        <w:t>以制度建设涵养风清气正的政治生态。</w:t>
      </w:r>
    </w:p>
    <w:p w14:paraId="3270E161">
      <w:pPr>
        <w:pStyle w:val="4"/>
        <w:keepNext/>
        <w:keepLines/>
        <w:pageBreakBefore w:val="0"/>
        <w:widowControl/>
        <w:spacing w:before="160" w:after="80" w:line="360" w:lineRule="exact"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6"/>
        </w:rPr>
        <w:t>彰显</w:t>
      </w:r>
    </w:p>
    <w:p w14:paraId="257F003D">
      <w:pPr>
        <w:pStyle w:val="165"/>
        <w:keepNext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词义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252A30"/>
          <w:sz w:val="21"/>
        </w:rPr>
        <w:t>鲜明地显示出价值、优势或担当</w:t>
      </w:r>
    </w:p>
    <w:p w14:paraId="2981EBDB">
      <w:pPr>
        <w:pStyle w:val="164"/>
        <w:keepNext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搭配：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252A30"/>
          <w:sz w:val="21"/>
        </w:rPr>
        <w:t>彰显价值／优势／担当／底色</w:t>
      </w:r>
    </w:p>
    <w:p w14:paraId="0672A5E6">
      <w:pPr>
        <w:pStyle w:val="165"/>
        <w:keepNext w:val="0"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例句：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505B65"/>
          <w:sz w:val="21"/>
        </w:rPr>
        <w:t>改革成效充分彰显制度优势。</w:t>
      </w:r>
    </w:p>
    <w:p w14:paraId="4A82C561">
      <w:pPr>
        <w:pStyle w:val="4"/>
        <w:keepNext/>
        <w:keepLines/>
        <w:pageBreakBefore w:val="0"/>
        <w:widowControl/>
        <w:spacing w:before="160" w:after="80" w:line="360" w:lineRule="exact"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6"/>
        </w:rPr>
        <w:t>凸显</w:t>
      </w:r>
    </w:p>
    <w:p w14:paraId="6B8A49CB">
      <w:pPr>
        <w:pStyle w:val="165"/>
        <w:keepNext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词义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252A30"/>
          <w:sz w:val="21"/>
        </w:rPr>
        <w:t>清楚地显露出特点、问题或重要性，不必预设其原来不明显</w:t>
      </w:r>
    </w:p>
    <w:p w14:paraId="70E98771">
      <w:pPr>
        <w:pStyle w:val="164"/>
        <w:keepNext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搭配：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252A30"/>
          <w:sz w:val="21"/>
        </w:rPr>
        <w:t>凸显问题／矛盾／特点／差距</w:t>
      </w:r>
    </w:p>
    <w:p w14:paraId="3DC63DA7">
      <w:pPr>
        <w:pStyle w:val="165"/>
        <w:keepNext w:val="0"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例句：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505B65"/>
          <w:sz w:val="21"/>
        </w:rPr>
        <w:t>数据变化凸显出区域发展不平衡问题。</w:t>
      </w:r>
    </w:p>
    <w:p w14:paraId="34101128">
      <w:pPr>
        <w:pStyle w:val="4"/>
        <w:keepNext/>
        <w:keepLines/>
        <w:pageBreakBefore w:val="0"/>
        <w:widowControl/>
        <w:spacing w:before="160" w:after="80" w:line="360" w:lineRule="exact"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6"/>
        </w:rPr>
        <w:t>凝聚</w:t>
      </w:r>
    </w:p>
    <w:p w14:paraId="750C259E">
      <w:pPr>
        <w:pStyle w:val="165"/>
        <w:keepNext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词义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252A30"/>
          <w:sz w:val="21"/>
        </w:rPr>
        <w:t>使分散的力量、智慧或人心汇聚，也指形成、增进共识</w:t>
      </w:r>
    </w:p>
    <w:p w14:paraId="37EA2585">
      <w:pPr>
        <w:pStyle w:val="164"/>
        <w:keepNext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搭配：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252A30"/>
          <w:sz w:val="21"/>
        </w:rPr>
        <w:t>凝聚共识／力量／合力／智慧</w:t>
      </w:r>
    </w:p>
    <w:p w14:paraId="68F8A6F8">
      <w:pPr>
        <w:pStyle w:val="165"/>
        <w:keepNext w:val="0"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例句：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505B65"/>
          <w:sz w:val="21"/>
        </w:rPr>
        <w:t>广泛凝聚推进现代化建设的强大合力。</w:t>
      </w:r>
    </w:p>
    <w:p w14:paraId="63700382">
      <w:pPr>
        <w:pStyle w:val="4"/>
        <w:keepNext/>
        <w:keepLines/>
        <w:pageBreakBefore w:val="0"/>
        <w:widowControl/>
        <w:spacing w:before="160" w:after="80" w:line="360" w:lineRule="exact"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6"/>
        </w:rPr>
        <w:t>激活</w:t>
      </w:r>
    </w:p>
    <w:p w14:paraId="5B708C13">
      <w:pPr>
        <w:pStyle w:val="165"/>
        <w:keepNext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词义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252A30"/>
          <w:sz w:val="21"/>
        </w:rPr>
        <w:t>使潜在力量或沉淀资源重新活跃</w:t>
      </w:r>
    </w:p>
    <w:p w14:paraId="7434B672">
      <w:pPr>
        <w:pStyle w:val="164"/>
        <w:keepNext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搭配：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252A30"/>
          <w:sz w:val="21"/>
        </w:rPr>
        <w:t>激活市场主体／消费潜力／内生动力</w:t>
      </w:r>
    </w:p>
    <w:p w14:paraId="69F317E9">
      <w:pPr>
        <w:pStyle w:val="165"/>
        <w:keepNext w:val="0"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例句：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505B65"/>
          <w:sz w:val="21"/>
        </w:rPr>
        <w:t>改革举措有效激活了市场主体活力。</w:t>
      </w:r>
    </w:p>
    <w:p w14:paraId="3BA7C574">
      <w:pPr>
        <w:pStyle w:val="4"/>
        <w:keepNext/>
        <w:keepLines/>
        <w:pageBreakBefore w:val="0"/>
        <w:widowControl/>
        <w:spacing w:before="160" w:after="80" w:line="360" w:lineRule="exact"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6"/>
        </w:rPr>
        <w:t>催生</w:t>
      </w:r>
    </w:p>
    <w:p w14:paraId="12619F32">
      <w:pPr>
        <w:pStyle w:val="165"/>
        <w:keepNext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词义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252A30"/>
          <w:sz w:val="21"/>
        </w:rPr>
        <w:t>促使新事物、新需求产生</w:t>
      </w:r>
    </w:p>
    <w:p w14:paraId="29E2B629">
      <w:pPr>
        <w:pStyle w:val="164"/>
        <w:keepNext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搭配：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252A30"/>
          <w:sz w:val="21"/>
        </w:rPr>
        <w:t>催生新业态／新模式／新动能</w:t>
      </w:r>
    </w:p>
    <w:p w14:paraId="36C1660C">
      <w:pPr>
        <w:pStyle w:val="165"/>
        <w:keepNext w:val="0"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例句：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505B65"/>
          <w:sz w:val="21"/>
        </w:rPr>
        <w:t>技术进步不断催生新的应用场景。</w:t>
      </w:r>
    </w:p>
    <w:p w14:paraId="68A8E9DB">
      <w:pPr>
        <w:pStyle w:val="4"/>
        <w:keepNext/>
        <w:keepLines/>
        <w:pageBreakBefore w:val="0"/>
        <w:widowControl/>
        <w:spacing w:before="160" w:after="80" w:line="360" w:lineRule="exact"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6"/>
        </w:rPr>
        <w:t>筑牢</w:t>
      </w:r>
    </w:p>
    <w:p w14:paraId="1677F066">
      <w:pPr>
        <w:pStyle w:val="165"/>
        <w:keepNext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词义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252A30"/>
          <w:sz w:val="21"/>
        </w:rPr>
        <w:t>建立或加固基础、防线等，使其牢固可靠</w:t>
      </w:r>
    </w:p>
    <w:p w14:paraId="26E81850">
      <w:pPr>
        <w:pStyle w:val="164"/>
        <w:keepNext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搭配：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252A30"/>
          <w:sz w:val="21"/>
        </w:rPr>
        <w:t>筑牢防线／屏障／根基／底线</w:t>
      </w:r>
    </w:p>
    <w:p w14:paraId="51A0F6F1">
      <w:pPr>
        <w:pStyle w:val="165"/>
        <w:keepNext w:val="0"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例句：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505B65"/>
          <w:sz w:val="21"/>
        </w:rPr>
        <w:t>筑牢粮食安全底线，提升风险抵御能力。</w:t>
      </w:r>
    </w:p>
    <w:p w14:paraId="5A5CFC6B">
      <w:pPr>
        <w:pStyle w:val="4"/>
        <w:keepNext/>
        <w:keepLines/>
        <w:pageBreakBefore w:val="0"/>
        <w:widowControl/>
        <w:spacing w:before="160" w:after="80" w:line="360" w:lineRule="exact"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6"/>
        </w:rPr>
        <w:t>夯实</w:t>
      </w:r>
    </w:p>
    <w:p w14:paraId="786707FA">
      <w:pPr>
        <w:pStyle w:val="165"/>
        <w:keepNext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词义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252A30"/>
          <w:sz w:val="21"/>
        </w:rPr>
        <w:t>打牢基础，使基础更加稳固</w:t>
      </w:r>
    </w:p>
    <w:p w14:paraId="373EAE5A">
      <w:pPr>
        <w:pStyle w:val="164"/>
        <w:keepNext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搭配：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252A30"/>
          <w:sz w:val="21"/>
        </w:rPr>
        <w:t>夯实基础／根基／家底／支撑</w:t>
      </w:r>
    </w:p>
    <w:p w14:paraId="1203F4CD">
      <w:pPr>
        <w:pStyle w:val="165"/>
        <w:keepNext w:val="0"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例句：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505B65"/>
          <w:sz w:val="21"/>
        </w:rPr>
        <w:t>夯实实体经济根基，增强发展后劲。</w:t>
      </w:r>
    </w:p>
    <w:p w14:paraId="6C7226E0">
      <w:pPr>
        <w:pStyle w:val="4"/>
        <w:keepNext/>
        <w:keepLines/>
        <w:pageBreakBefore w:val="0"/>
        <w:widowControl/>
        <w:spacing w:before="160" w:after="80" w:line="360" w:lineRule="exact"/>
        <w:ind w:left="0" w:right="0" w:firstLine="0"/>
        <w:jc w:val="left"/>
      </w:pPr>
      <w:r>
        <w:rPr>
          <w:rFonts w:ascii="Arial" w:hAnsi="Arial" w:eastAsia="微软雅黑" w:cs="Arial"/>
          <w:b/>
          <w:color w:val="000000"/>
          <w:sz w:val="26"/>
        </w:rPr>
        <w:t>兜牢</w:t>
      </w:r>
    </w:p>
    <w:p w14:paraId="638A6D57">
      <w:pPr>
        <w:pStyle w:val="165"/>
        <w:keepNext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词义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252A30"/>
          <w:sz w:val="21"/>
        </w:rPr>
        <w:t>确保底线保障不出问题</w:t>
      </w:r>
    </w:p>
    <w:p w14:paraId="7A3A6ACF">
      <w:pPr>
        <w:pStyle w:val="164"/>
        <w:keepNext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搭配：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252A30"/>
          <w:sz w:val="21"/>
        </w:rPr>
        <w:t>兜牢民生底线／基本生活底线／安全底线</w:t>
      </w:r>
    </w:p>
    <w:p w14:paraId="029AE4BA">
      <w:pPr>
        <w:pStyle w:val="165"/>
        <w:keepNext w:val="0"/>
        <w:keepLines/>
        <w:pageBreakBefore w:val="0"/>
        <w:widowControl/>
        <w:tabs>
          <w:tab w:val="left" w:pos="709"/>
        </w:tabs>
        <w:spacing w:after="50" w:line="310" w:lineRule="exact"/>
        <w:ind w:left="709" w:right="0" w:hanging="709"/>
        <w:jc w:val="left"/>
      </w:pPr>
      <w:r>
        <w:rPr>
          <w:rFonts w:ascii="Arial" w:hAnsi="Arial" w:eastAsia="宋体" w:cs="Arial"/>
          <w:b/>
          <w:color w:val="294F69"/>
          <w:sz w:val="21"/>
        </w:rPr>
        <w:t>例句：</w:t>
      </w:r>
      <w:r>
        <w:rPr>
          <w:rFonts w:ascii="Arial" w:hAnsi="Arial" w:eastAsia="宋体" w:cs="Arial"/>
          <w:b w:val="0"/>
          <w:color w:val="252A30"/>
          <w:sz w:val="21"/>
        </w:rPr>
        <w:tab/>
      </w:r>
      <w:r>
        <w:rPr>
          <w:rFonts w:ascii="Arial" w:hAnsi="Arial" w:eastAsia="宋体" w:cs="Arial"/>
          <w:b w:val="0"/>
          <w:color w:val="505B65"/>
          <w:sz w:val="21"/>
        </w:rPr>
        <w:t>织密社会保障网，兜牢基本民生底线。</w:t>
      </w:r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134" w:right="1134" w:bottom="1049" w:left="1134" w:header="454" w:footer="454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21C1FB">
    <w:pPr>
      <w:jc w:val="center"/>
    </w:pPr>
    <w:r>
      <w:rPr>
        <w:rFonts w:ascii="Arial" w:hAnsi="Arial" w:eastAsia="宋体" w:cs="Arial"/>
        <w:b w:val="0"/>
        <w:color w:val="505B65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Arial" w:hAnsi="Arial" w:eastAsia="宋体" w:cs="Arial"/>
        <w:b w:val="0"/>
        <w:color w:val="505B65"/>
        <w:sz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F56A32">
    <w:pPr>
      <w:jc w:val="center"/>
    </w:pPr>
    <w:r>
      <w:rPr>
        <w:rFonts w:ascii="Arial" w:hAnsi="Arial" w:eastAsia="宋体" w:cs="Arial"/>
        <w:b w:val="0"/>
        <w:color w:val="505B65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Arial" w:hAnsi="Arial" w:eastAsia="宋体" w:cs="Arial"/>
        <w:b w:val="0"/>
        <w:color w:val="505B65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D2D09F">
    <w:pPr>
      <w:jc w:val="right"/>
    </w:pPr>
    <w:r>
      <w:rPr>
        <w:rFonts w:ascii="Arial" w:hAnsi="Arial" w:eastAsia="微软雅黑" w:cs="Arial"/>
        <w:b w:val="0"/>
        <w:color w:val="000000"/>
        <w:sz w:val="17"/>
      </w:rPr>
      <w:t>附件：逻辑填空常见搭配与易混词积累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B183F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C35B65"/>
    <w:rsid w:val="3CEF70CC"/>
    <w:rsid w:val="672C0D2B"/>
    <w:rsid w:val="70CA2E18"/>
    <w:rsid w:val="7FE61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widowControl/>
      <w:spacing w:before="0" w:after="110" w:line="350" w:lineRule="exact"/>
      <w:ind w:left="0" w:right="0" w:firstLine="0"/>
    </w:pPr>
    <w:rPr>
      <w:rFonts w:ascii="Arial" w:hAnsi="Arial" w:eastAsia="宋体" w:cs="Arial"/>
      <w:color w:val="252A3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0" w:after="160" w:line="480" w:lineRule="exact"/>
      <w:ind w:left="0" w:right="0" w:firstLine="0"/>
      <w:outlineLvl w:val="0"/>
    </w:pPr>
    <w:rPr>
      <w:rFonts w:ascii="Arial" w:hAnsi="Arial" w:eastAsia="微软雅黑" w:cs="Arial"/>
      <w:b/>
      <w:bCs/>
      <w:color w:val="000000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200" w:after="100" w:line="380" w:lineRule="exact"/>
      <w:ind w:left="0" w:right="0" w:firstLine="0"/>
      <w:outlineLvl w:val="1"/>
    </w:pPr>
    <w:rPr>
      <w:rFonts w:ascii="Arial" w:hAnsi="Arial" w:eastAsia="微软雅黑" w:cs="Arial"/>
      <w:b/>
      <w:bCs/>
      <w:color w:val="000000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 w:val="0"/>
      <w:widowControl/>
      <w:spacing w:before="0" w:after="80" w:line="340" w:lineRule="exact"/>
      <w:ind w:left="0" w:right="0" w:firstLine="0"/>
      <w:outlineLvl w:val="2"/>
    </w:pPr>
    <w:rPr>
      <w:rFonts w:ascii="Arial" w:hAnsi="Arial" w:eastAsia="微软雅黑" w:cs="Arial"/>
      <w:b/>
      <w:bCs/>
      <w:color w:val="00000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0" w:after="120"/>
    </w:pPr>
    <w:rPr>
      <w:rFonts w:ascii="Arial" w:hAnsi="Arial" w:eastAsia="微软雅黑" w:cs="Arial"/>
      <w:i/>
      <w:iCs/>
      <w:color w:val="000000"/>
      <w:spacing w:val="15"/>
      <w:sz w:val="22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keepLines w:val="0"/>
      <w:widowControl/>
      <w:spacing w:before="0" w:after="340" w:line="580" w:lineRule="exact"/>
      <w:ind w:left="0" w:right="0" w:firstLine="0"/>
      <w:contextualSpacing/>
    </w:pPr>
    <w:rPr>
      <w:rFonts w:ascii="Arial" w:hAnsi="Arial" w:eastAsia="微软雅黑" w:cs="Arial"/>
      <w:b/>
      <w:color w:val="000000"/>
      <w:spacing w:val="5"/>
      <w:kern w:val="28"/>
      <w:sz w:val="4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Entry"/>
    <w:basedOn w:val="1"/>
    <w:qFormat/>
    <w:uiPriority w:val="0"/>
    <w:pPr>
      <w:keepNext w:val="0"/>
      <w:keepLines/>
      <w:widowControl/>
      <w:spacing w:before="0" w:after="80" w:line="340" w:lineRule="exact"/>
      <w:ind w:left="0" w:right="0" w:firstLine="0"/>
    </w:pPr>
    <w:rPr>
      <w:rFonts w:ascii="Arial" w:hAnsi="Arial" w:eastAsia="宋体" w:cs="Arial"/>
      <w:color w:val="252A30"/>
      <w:sz w:val="22"/>
    </w:rPr>
  </w:style>
  <w:style w:type="paragraph" w:customStyle="1" w:styleId="165">
    <w:name w:val="Note"/>
    <w:basedOn w:val="1"/>
    <w:uiPriority w:val="0"/>
    <w:pPr>
      <w:keepNext w:val="0"/>
      <w:keepLines/>
      <w:widowControl/>
      <w:spacing w:before="0" w:after="80" w:line="316" w:lineRule="exact"/>
      <w:ind w:left="0" w:right="0" w:firstLine="0"/>
    </w:pPr>
    <w:rPr>
      <w:rFonts w:ascii="Arial" w:hAnsi="Arial" w:eastAsia="宋体" w:cs="Arial"/>
      <w:color w:val="505B65"/>
      <w:sz w:val="21"/>
    </w:rPr>
  </w:style>
  <w:style w:type="paragraph" w:customStyle="1" w:styleId="166">
    <w:name w:val="Source"/>
    <w:basedOn w:val="1"/>
    <w:qFormat/>
    <w:uiPriority w:val="0"/>
    <w:pPr>
      <w:keepNext w:val="0"/>
      <w:keepLines w:val="0"/>
      <w:widowControl/>
      <w:spacing w:before="0" w:after="60" w:line="300" w:lineRule="exact"/>
      <w:ind w:left="0" w:right="0" w:firstLine="0"/>
    </w:pPr>
    <w:rPr>
      <w:rFonts w:ascii="Arial" w:hAnsi="Arial" w:eastAsia="宋体" w:cs="Arial"/>
      <w:color w:val="505B65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ontractReview xmlns="http://schemas.wps.cn/vas-ai-hub/contract-review">
  <reviewItems>
    <reviewItem>
      <errorID>088b70e3-424e-4524-95e7-79a93ff699ec</errorID>
      <errorWord>；</errorWord>
      <group>L1_Punc</group>
      <groupName>标点问题</groupName>
      <ability>L2_Punc_CN</ability>
      <abilityName>标点符号问题</abilityName>
      <candidateList>
        <item>，</item>
      </candidateList>
      <explain/>
      <paraID>17391DAD</paraID>
      <start>27</start>
      <end>28</end>
      <status>modified</status>
      <modifiedWord>，</modifiedWord>
      <trackRevisions>false</trackRevisions>
    </reviewItem>
    <reviewItem>
      <errorID>41f118e8-76c9-4144-b3ea-374723325274</errorID>
      <errorWord>保持	战略定力</errorWord>
      <group>L1_Political</group>
      <groupName>政治性问题</groupName>
      <ability>L2_Keyword</ability>
      <abilityName>固定表述</abilityName>
      <candidateList>
        <item>保持战略定力</item>
      </candidateList>
      <explain>词汇“保持战略定力”在特定场景下为固定表述形式，请确认此处的“保持	战略定力”是否存在不当。</explain>
      <paraID>1DBC005B</paraID>
      <start>0</start>
      <end>7</end>
      <status>ignored</status>
      <modifiedWord/>
      <trackRevisions>false</trackRevisions>
    </reviewItem>
    <reviewItem>
      <errorID>131b390a-37ec-4a71-b911-052a5f408e75</errorID>
      <errorWord>；</errorWord>
      <group>L1_Punc</group>
      <groupName>标点问题</groupName>
      <ability>L2_Punc_CN</ability>
      <abilityName>标点符号问题</abilityName>
      <candidateList>
        <item>，</item>
      </candidateList>
      <explain/>
      <paraID>1B9DF590</paraID>
      <start>11</start>
      <end>12</end>
      <status>unmodified</status>
      <modifiedWord/>
      <trackRevisions>false</trackRevisions>
    </reviewItem>
    <reviewItem>
      <errorID>76f8a6ab-a08a-4ef3-afed-21912736c4e1</errorID>
      <errorWord>严肃	党内政治生活</errorWord>
      <group>L1_Political</group>
      <groupName>政治性问题</groupName>
      <ability>L2_Keyword</ability>
      <abilityName>固定表述</abilityName>
      <candidateList>
        <item>严肃党内政治生活</item>
      </candidateList>
      <explain>词汇“严肃党内政治生活”在特定场景下为固定表述形式，请确认此处的“严肃	党内政治生活”是否存在不当。</explain>
      <paraID>7C15B6DC</paraID>
      <start>0</start>
      <end>9</end>
      <status>unmodified</status>
      <modifiedWord/>
      <trackRevisions>false</trackRevisions>
    </reviewItem>
    <reviewItem>
      <errorID>e6c4ca2b-6775-46b9-a633-3880362e3fda</errorID>
      <errorWord>／</errorWord>
      <group>L1_Word</group>
      <groupName>字词问题</groupName>
      <ability>L2_Typo</ability>
      <abilityName>字词错误</abilityName>
      <candidateList>
        <item>、</item>
      </candidateList>
      <explain/>
      <paraID>7C15B6DC</paraID>
      <start>22</start>
      <end>23</end>
      <status>unmodified</status>
      <modifiedWord/>
      <trackRevisions>false</trackRevisions>
    </reviewItem>
    <reviewItem>
      <errorID>2cc3fe98-611c-439f-9054-6332d3253869</errorID>
      <errorWord>／</errorWord>
      <group>L1_Word</group>
      <groupName>字词问题</groupName>
      <ability>L2_Typo</ability>
      <abilityName>字词错误</abilityName>
      <candidateList>
        <item>、</item>
      </candidateList>
      <explain/>
      <paraID>2DA16333</paraID>
      <start>22</start>
      <end>23</end>
      <status>unmodified</status>
      <modifiedWord/>
      <trackRevisions>false</trackRevisions>
    </reviewItem>
    <reviewItem>
      <errorID>bc8628ba-b2bf-4877-8e86-b9b86427731c</errorID>
      <errorWord>／</errorWord>
      <group>L1_Word</group>
      <groupName>字词问题</groupName>
      <ability>L2_Typo</ability>
      <abilityName>字词错误</abilityName>
      <candidateList>
        <item>、</item>
      </candidateList>
      <explain/>
      <paraID>2DA16333</paraID>
      <start>25</start>
      <end>26</end>
      <status>unmodified</status>
      <modifiedWord/>
      <trackRevisions>false</trackRevisions>
    </reviewItem>
    <reviewItem>
      <errorID>29a9871a-0d54-4ffa-bc56-b37328924518</errorID>
      <errorWord>／</errorWord>
      <group>L1_Word</group>
      <groupName>字词问题</groupName>
      <ability>L2_Typo</ability>
      <abilityName>字词错误</abilityName>
      <candidateList>
        <item>、</item>
      </candidateList>
      <explain/>
      <paraID>2DA16333</paraID>
      <start>35</start>
      <end>36</end>
      <status>unmodified</status>
      <modifiedWord/>
      <trackRevisions>false</trackRevisions>
    </reviewItem>
    <reviewItem>
      <errorID>e7b5cfb7-f9f1-44b3-b634-e1bdd5eaf8a0</errorID>
      <errorWord>／</errorWord>
      <group>L1_Word</group>
      <groupName>字词问题</groupName>
      <ability>L2_Typo</ability>
      <abilityName>字词错误</abilityName>
      <candidateList>
        <item>、</item>
      </candidateList>
      <explain/>
      <paraID>2DA16333</paraID>
      <start>38</start>
      <end>39</end>
      <status>unmodified</status>
      <modifiedWord/>
      <trackRevisions>false</trackRevisions>
    </reviewItem>
    <reviewItem>
      <errorID>2774a7b1-5369-40d6-be5d-b977e2e3c7fc</errorID>
      <errorWord>难题／债务风险</errorWord>
      <group>L1_Grammar</group>
      <groupName>语法问题</groupName>
      <ability>L2_Grammar</ability>
      <abilityName>语法错误</abilityName>
      <candidateList>
        <item>难题</item>
      </candidateList>
      <explain/>
      <paraID>76D1DBD0</paraID>
      <start>9</start>
      <end>16</end>
      <status>unmodified</status>
      <modifiedWord/>
      <trackRevisions>false</trackRevisions>
    </reviewItem>
    <reviewItem>
      <errorID>2ba9e3a4-8ca0-4590-8bf6-4ed2136fb071</errorID>
      <errorWord>／</errorWord>
      <group>L1_Word</group>
      <groupName>字词问题</groupName>
      <ability>L2_Typo</ability>
      <abilityName>字词错误</abilityName>
      <candidateList>
        <item>、</item>
      </candidateList>
      <explain/>
      <paraID>35F8511D</paraID>
      <start>30</start>
      <end>31</end>
      <status>unmodified</status>
      <modifiedWord/>
      <trackRevisions>false</trackRevisions>
    </reviewItem>
    <reviewItem>
      <errorID>040c0c6c-2352-498c-b045-79244341fa9b</errorID>
      <errorWord>／</errorWord>
      <group>L1_Word</group>
      <groupName>字词问题</groupName>
      <ability>L2_Typo</ability>
      <abilityName>字词错误</abilityName>
      <candidateList>
        <item>、</item>
      </candidateList>
      <explain/>
      <paraID>4CE5F868</paraID>
      <start>42</start>
      <end>43</end>
      <status>unmodified</status>
      <modifiedWord/>
      <trackRevisions>false</trackRevisions>
    </reviewItem>
    <reviewItem>
      <errorID>29bc7eca-d6b7-4e4b-baf9-11af9213d56b</errorID>
      <errorWord>”</errorWord>
      <group>L1_Punc</group>
      <groupName>标点问题</groupName>
      <ability>L2_Punc_CN</ability>
      <abilityName>标点符号问题</abilityName>
      <candidateList>
        <item>”。</item>
      </candidateList>
      <explain/>
      <paraID>2D7AFC59</paraID>
      <start>33</start>
      <end>34</end>
      <status>unmodified</status>
      <modifiedWord/>
      <trackRevisions>false</trackRevisions>
    </reviewItem>
    <reviewItem>
      <errorID>4b5617a6-7891-4d31-a61e-bcbf51301b83</errorID>
      <errorWord>巩固脱贫攻坚成果</errorWord>
      <group>L1_Word</group>
      <groupName>字词问题</groupName>
      <ability>L2_Typo</ability>
      <abilityName>字词错误</abilityName>
      <candidateList>
        <item>巩固拓展脱贫攻坚成果</item>
      </candidateList>
      <explain/>
      <paraID>  85CB98</paraID>
      <start>17</start>
      <end>25</end>
      <status>unmodified</status>
      <modifiedWord/>
      <trackRevisions>false</trackRevisions>
    </reviewItem>
    <reviewItem>
      <errorID>5736024c-2859-45fd-b3a9-1422de211679</errorID>
      <errorWord>／普遍存在（通常修饰动词）</errorWord>
      <group>L1_Word</group>
      <groupName>字词问题</groupName>
      <ability>L2_Typo</ability>
      <abilityName>字词错误</abilityName>
      <candidateList>
        <item>（通常修饰动词）／普遍存在</item>
      </candidateList>
      <explain/>
      <paraID>1A7F2A32</paraID>
      <start>7</start>
      <end>20</end>
      <status>unmodified</status>
      <modifiedWord/>
      <trackRevisions>false</trackRevisions>
    </reviewItem>
    <reviewItem>
      <errorID>f122abcd-0d4b-49fa-a190-23251e4738c5</errorID>
      <errorWord>；</errorWord>
      <group>L1_Punc</group>
      <groupName>标点问题</groupName>
      <ability>L2_Punc_CN</ability>
      <abilityName>标点符号问题</abilityName>
      <candidateList>
        <item>，</item>
      </candidateList>
      <explain/>
      <paraID>47430572</paraID>
      <start>29</start>
      <end>30</end>
      <status>unmodified</status>
      <modifiedWord/>
      <trackRevisions>false</trackRevisions>
    </reviewItem>
    <reviewItem>
      <errorID>79d056e4-cc43-4f52-87e4-285258bc526f</errorID>
      <errorWord>记</errorWord>
      <group>L1_Word</group>
      <groupName>字词问题</groupName>
      <ability>L2_Typo</ability>
      <abilityName>字词错误</abilityName>
      <candidateList>
        <item>牢记</item>
      </candidateList>
      <explain/>
      <paraID>7D33BBA2</paraID>
      <start>28</start>
      <end>29</end>
      <status>unmodified</status>
      <modifiedWord/>
      <trackRevisions>false</trackRevisions>
    </reviewItem>
    <reviewItem>
      <errorID>861f015d-0eeb-41ee-8144-5e0f327f8447</errorID>
      <errorWord>坚忍不拔</errorWord>
      <group>L1_Word</group>
      <groupName>字词问题</groupName>
      <ability>L2_Typo</ability>
      <abilityName>字词错误</abilityName>
      <candidateList>
        <item>坚韧不拔</item>
      </candidateList>
      <explain/>
      <paraID>503ED194</paraID>
      <start>0</start>
      <end>4</end>
      <status>unmodified</status>
      <modifiedWord/>
      <trackRevisions>false</trackRevisions>
    </reviewItem>
    <reviewItem>
      <errorID>c5013b95-f3a0-4409-bdfd-2b8a922f4e77</errorID>
      <errorWord> </errorWord>
      <group>L1_Punc</group>
      <groupName>标点问题</groupName>
      <ability>L2_Punc_CN</ability>
      <abilityName>标点符号问题</abilityName>
      <candidateList>
        <item>、</item>
      </candidateList>
      <explain/>
      <paraID>774333CF</paraID>
      <start>1</start>
      <end>2</end>
      <status>unmodified</status>
      <modifiedWord/>
      <trackRevisions>false</trackRevisions>
    </reviewItem>
    <reviewItem>
      <errorID>e4c9edff-6f3a-4d45-98cc-b3e641b2ef80</errorID>
      <errorWord>／</errorWord>
      <group>L1_Word</group>
      <groupName>字词问题</groupName>
      <ability>L2_Typo</ability>
      <abilityName>字词错误</abilityName>
      <candidateList>
        <item>；</item>
      </candidateList>
      <explain/>
      <paraID>751B27EA</paraID>
      <start>40</start>
      <end>41</end>
      <status>unmodified</status>
      <modifiedWord/>
      <trackRevisions>false</trackRevisions>
    </reviewItem>
    <reviewItem>
      <errorID>2a7e2763-0f0a-4dad-801c-a26c306839cb</errorID>
      <errorWord>、</errorWord>
      <group>L1_Punc</group>
      <groupName>标点问题</groupName>
      <ability>L2_Punc_CN</ability>
      <abilityName>标点符号问题</abilityName>
      <candidateList>
        <item>，</item>
      </candidateList>
      <explain/>
      <paraID>62F4C584</paraID>
      <start>32</start>
      <end>33</end>
      <status>unmodified</status>
      <modifiedWord/>
      <trackRevisions>false</trackRevisions>
    </reviewItem>
    <reviewItem>
      <errorID>0af3c4e2-3ade-40fe-9155-fa805693be27</errorID>
      <errorWord>／</errorWord>
      <group>L1_Word</group>
      <groupName>字词问题</groupName>
      <ability>L2_Typo</ability>
      <abilityName>字词错误</abilityName>
      <candidateList>
        <item>；</item>
      </candidateList>
      <explain/>
      <paraID>62F4C584</paraID>
      <start>37</start>
      <end>38</end>
      <status>unmodified</status>
      <modifiedWord/>
      <trackRevisions>false</trackRevisions>
    </reviewItem>
    <reviewItem>
      <errorID>bb9df46a-a883-4b0d-b495-7c0036c0a848</errorID>
      <errorWord>不仅是</errorWord>
      <group>L1_Word</group>
      <groupName>字词问题</groupName>
      <ability>L2_Typo</ability>
      <abilityName>字词错误</abilityName>
      <candidateList>
        <item>不仅</item>
      </candidateList>
      <explain/>
      <paraID>686C7EE9</paraID>
      <start>62</start>
      <end>65</end>
      <status>unmodified</status>
      <modifiedWord/>
      <trackRevisions>false</trackRevisions>
    </reviewItem>
    <reviewItem>
      <errorID>2cdba6b1-c001-40f7-b8e4-8e98bcd34799</errorID>
      <errorWord>／</errorWord>
      <group>L1_Word</group>
      <groupName>字词问题</groupName>
      <ability>L2_Typo</ability>
      <abilityName>字词错误</abilityName>
      <candidateList>
        <item>；</item>
      </candidateList>
      <explain/>
      <paraID>369DC121</paraID>
      <start>34</start>
      <end>35</end>
      <status>unmodified</status>
      <modifiedWord/>
      <trackRevisions>false</trackRevisions>
    </reviewItem>
    <reviewItem>
      <errorID>15c45a0c-112d-4abd-91f0-10c6506beeae</errorID>
      <errorWord>已经</errorWord>
      <group>L1_Word</group>
      <groupName>字词问题</groupName>
      <ability>L2_Typo</ability>
      <abilityName>字词错误</abilityName>
      <candidateList>
        <item>已</item>
      </candidateList>
      <explain/>
      <paraID>18AE7AA4</paraID>
      <start>45</start>
      <end>47</end>
      <status>unmodified</status>
      <modifiedWord/>
      <trackRevisions>false</trackRevisions>
    </reviewItem>
    <reviewItem>
      <errorID>cb8e58d1-a3c2-4527-b192-3419d28029a3</errorID>
      <errorWord>地</errorWord>
      <group>L1_Word</group>
      <groupName>字词问题</groupName>
      <ability>L2_Typo</ability>
      <abilityName>字词错误</abilityName>
      <candidateList>
        <item>的</item>
      </candidateList>
      <explain/>
      <paraID>18AE7AA4</paraID>
      <start>65</start>
      <end>66</end>
      <status>unmodified</status>
      <modifiedWord/>
      <trackRevisions>false</trackRevisions>
    </reviewItem>
    <reviewItem>
      <errorID>3ce40984-abaa-4020-9c2c-a859b5e56b0f</errorID>
      <errorWord>侧重已</errorWord>
      <group>L1_Word</group>
      <groupName>字词问题</groupName>
      <ability>L2_Typo</ability>
      <abilityName>字词错误</abilityName>
      <candidateList>
        <item>侧重于</item>
      </candidateList>
      <explain/>
      <paraID>3046FFB5</paraID>
      <start>52</start>
      <end>55</end>
      <status>unmodified</status>
      <modifiedWord/>
      <trackRevisions>false</trackRevisions>
    </reviewItem>
    <reviewItem>
      <errorID>d10c0c14-3f58-4719-9e28-0f2ece8abe5a</errorID>
      <errorWord>‘翻天覆地面貌’</errorWord>
      <group>L1_Punc</group>
      <groupName>标点问题</groupName>
      <ability>L2_Punc_CN</ability>
      <abilityName>标点符号问题</abilityName>
      <candidateList>
        <item>“翻天覆地的变化”</item>
      </candidateList>
      <explain/>
      <paraID>4133C914</paraID>
      <start>66</start>
      <end>74</end>
      <status>unmodified</status>
      <modifiedWord/>
      <trackRevisions>false</trackRevisions>
    </reviewItem>
    <reviewItem>
      <errorID>ca8f1618-8802-4606-95bb-413232b1f4bb</errorID>
      <errorWord>一促而就</errorWord>
      <group>L1_Word</group>
      <groupName>字词问题</groupName>
      <ability>L2_Typo</ability>
      <abilityName>字词错误</abilityName>
      <candidateList>
        <item>一蹴而就</item>
      </candidateList>
      <explain/>
      <paraID>2439357B</paraID>
      <start>73</start>
      <end>77</end>
      <status>unmodified</status>
      <modifiedWord/>
      <trackRevisions>false</trackRevisions>
    </reviewItem>
    <reviewItem>
      <errorID>4275f87d-aa71-40f0-8a78-b08e7c4d6faf</errorID>
      <errorWord>拘守成规</errorWord>
      <group>L1_Word</group>
      <groupName>字词问题</groupName>
      <ability>L2_Typo</ability>
      <abilityName>字词错误</abilityName>
      <candidateList>
        <item>墨守成规</item>
      </candidateList>
      <explain/>
      <paraID>7DF37657</paraID>
      <start>51</start>
      <end>55</end>
      <status>unmodified</status>
      <modifiedWord/>
      <trackRevisions>false</trackRevisions>
    </reviewItem>
    <reviewItem>
      <errorID>b3ad882e-0c2e-41f1-a786-993624e8f08c</errorID>
      <errorWord>只是</errorWord>
      <group>L1_Word</group>
      <groupName>字词问题</groupName>
      <ability>L2_Typo</ability>
      <abilityName>字词错误</abilityName>
      <candidateList>
        <item>只</item>
      </candidateList>
      <explain/>
      <paraID>19FF5CEB</paraID>
      <start>63</start>
      <end>65</end>
      <status>unmodified</status>
      <modifiedWord/>
      <trackRevisions>false</trackRevisions>
    </reviewItem>
    <reviewItem>
      <errorID>3cb39ec3-7257-41ca-adda-5340f85b2154</errorID>
      <errorWord>拘守规则</errorWord>
      <group>L1_Word</group>
      <groupName>字词问题</groupName>
      <ability>L2_Typo</ability>
      <abilityName>字词错误</abilityName>
      <candidateList>
        <item>遵守规则</item>
      </candidateList>
      <explain/>
      <paraID>5F215D3A</paraID>
      <start>5</start>
      <end>9</end>
      <status>unmodified</status>
      <modifiedWord/>
      <trackRevisions>false</trackRevisions>
    </reviewItem>
    <reviewItem>
      <errorID>c87f842f-fa26-4398-b5fb-1dfbe5130cdd</errorID>
      <errorWord>，</errorWord>
      <group>L1_Punc</group>
      <groupName>标点问题</groupName>
      <ability>L2_Punc_CN</ability>
      <abilityName>标点符号问题</abilityName>
      <candidateList>
        <item>。</item>
      </candidateList>
      <explain/>
      <paraID>6BD5FB3F</paraID>
      <start>93</start>
      <end>94</end>
      <status>unmodified</status>
      <modifiedWord/>
      <trackRevisions>false</trackRevisions>
    </reviewItem>
    <reviewItem>
      <errorID>3b82b5d1-964a-42b0-a7a7-ca46cd71e1d3</errorID>
      <errorWord>／</errorWord>
      <group>L1_Word</group>
      <groupName>字词问题</groupName>
      <ability>L2_Typo</ability>
      <abilityName>字词错误</abilityName>
      <candidateList>
        <item>/</item>
      </candidateList>
      <explain/>
      <paraID>2FE4BF99</paraID>
      <start>14</start>
      <end>15</end>
      <status>unmodified</status>
      <modifiedWord/>
      <trackRevisions>false</trackRevisions>
    </reviewItem>
    <reviewItem>
      <errorID>99cfd5c7-87f6-4ec2-8b4e-a220100d0a92</errorID>
      <errorWord>／</errorWord>
      <group>L1_Word</group>
      <groupName>字词问题</groupName>
      <ability>L2_Typo</ability>
      <abilityName>字词错误</abilityName>
      <candidateList>
        <item>/</item>
      </candidateList>
      <explain/>
      <paraID>2FE4BF99</paraID>
      <start>17</start>
      <end>18</end>
      <status>unmodified</status>
      <modifiedWord/>
      <trackRevisions>false</trackRevisions>
    </reviewItem>
    <reviewItem>
      <errorID>7c33066d-565a-4313-883e-a2592a45c251</errorID>
      <errorWord>——</errorWord>
      <group>L1_Punc</group>
      <groupName>标点问题</groupName>
      <ability>L2_Punc_CN</ability>
      <abilityName>标点符号问题</abilityName>
      <candidateList>
        <item>：</item>
      </candidateList>
      <explain/>
      <paraID>2FE4BF99</paraID>
      <start>28</start>
      <end>30</end>
      <status>unmodified</status>
      <modifiedWord/>
      <trackRevisions>false</trackRevisions>
    </reviewItem>
    <reviewItem>
      <errorID>59b429a9-c337-4811-8999-4a7c615a5025</errorID>
      <errorWord>；</errorWord>
      <group>L1_Punc</group>
      <groupName>标点问题</groupName>
      <ability>L2_Punc_CN</ability>
      <abilityName>标点符号问题</abilityName>
      <candidateList>
        <item>。</item>
      </candidateList>
      <explain/>
      <paraID>2FE4BF99</paraID>
      <start>38</start>
      <end>39</end>
      <status>unmodified</status>
      <modifiedWord/>
      <trackRevisions>false</trackRevisions>
    </reviewItem>
    <reviewItem>
      <errorID>e096925d-7f46-4f83-90c9-d987020d551d</errorID>
      <errorWord>通用</errorWord>
      <group>L1_Punc</group>
      <groupName>标点问题</groupName>
      <ability>L2_Punc_CN</ability>
      <abilityName>标点符号问题</abilityName>
      <candidateList>
        <item>通用。</item>
      </candidateList>
      <explain/>
      <paraID>2FE4BF99</paraID>
      <start>52</start>
      <end>54</end>
      <status>unmodified</status>
      <modifiedWord/>
      <trackRevisions>false</trackRevisions>
    </reviewItem>
    <reviewItem>
      <errorID>d5bc4af5-a7eb-46e1-9391-96f666b3abb8</errorID>
      <errorWord>——</errorWord>
      <group>L1_Punc</group>
      <groupName>标点问题</groupName>
      <ability>L2_Punc_CN</ability>
      <abilityName>标点符号问题</abilityName>
      <candidateList>
        <item>：</item>
      </candidateList>
      <explain/>
      <paraID>7640D5FD</paraID>
      <start>27</start>
      <end>29</end>
      <status>unmodified</status>
      <modifiedWord/>
      <trackRevisions>false</trackRevisions>
    </reviewItem>
    <reviewItem>
      <errorID>d32b5ff8-13a9-4ace-b8be-cb14f2724464</errorID>
      <errorWord>；</errorWord>
      <group>L1_Punc</group>
      <groupName>标点问题</groupName>
      <ability>L2_Punc_CN</ability>
      <abilityName>标点符号问题</abilityName>
      <candidateList>
        <item>。</item>
      </candidateList>
      <explain/>
      <paraID>7640D5FD</paraID>
      <start>41</start>
      <end>42</end>
      <status>unmodified</status>
      <modifiedWord/>
      <trackRevisions>false</trackRevisions>
    </reviewItem>
    <reviewItem>
      <errorID>617c5b20-2d80-4e62-8ea1-8584e78c9bcf</errorID>
      <errorWord>为准</errorWord>
      <group>L1_Punc</group>
      <groupName>标点问题</groupName>
      <ability>L2_Punc_CN</ability>
      <abilityName>标点符号问题</abilityName>
      <candidateList>
        <item>为准。</item>
      </candidateList>
      <explain/>
      <paraID>7640D5FD</paraID>
      <start>60</start>
      <end>62</end>
      <status>unmodified</status>
      <modifiedWord/>
      <trackRevisions>false</trackRevisions>
    </reviewItem>
    <reviewItem>
      <errorID>4aa45de3-588c-4418-bca4-a985ca9ea9b3</errorID>
      <errorWord>／</errorWord>
      <group>L1_Word</group>
      <groupName>字词问题</groupName>
      <ability>L2_Typo</ability>
      <abilityName>字词错误</abilityName>
      <candidateList>
        <item>/</item>
      </candidateList>
      <explain/>
      <paraID> 8360F5A</paraID>
      <start>20</start>
      <end>21</end>
      <status>unmodified</status>
      <modifiedWord/>
      <trackRevisions>false</trackRevisions>
    </reviewItem>
    <reviewItem>
      <errorID>fbc15450-1c3b-42bd-83e7-d750f5153443</errorID>
      <errorWord>——</errorWord>
      <group>L1_Punc</group>
      <groupName>标点问题</groupName>
      <ability>L2_Punc_CN</ability>
      <abilityName>标点符号问题</abilityName>
      <candidateList>
        <item>：</item>
      </candidateList>
      <explain/>
      <paraID> 8360F5A</paraID>
      <start>32</start>
      <end>34</end>
      <status>unmodified</status>
      <modifiedWord/>
      <trackRevisions>false</trackRevisions>
    </reviewItem>
    <reviewItem>
      <errorID>b4142ba6-3c71-4205-b4ad-056fe0a68e91</errorID>
      <errorWord>结合实际</errorWord>
      <group>L1_Punc</group>
      <groupName>标点问题</groupName>
      <ability>L2_Punc_CN</ability>
      <abilityName>标点符号问题</abilityName>
      <candidateList>
        <item>结合实际。</item>
      </candidateList>
      <explain/>
      <paraID> 8360F5A</paraID>
      <start>52</start>
      <end>56</end>
      <status>unmodified</status>
      <modifiedWord/>
      <trackRevisions>false</trackRevisions>
    </reviewItem>
    <reviewItem>
      <errorID>53c98cf5-fd4b-46c6-b273-1e0092e66454</errorID>
      <errorWord>照搬</errorWord>
      <group>L1_Punc</group>
      <groupName>标点问题</groupName>
      <ability>L2_Punc_CN</ability>
      <abilityName>标点符号问题</abilityName>
      <candidateList>
        <item>照搬。</item>
      </candidateList>
      <explain/>
      <paraID> 16363E7</paraID>
      <start>51</start>
      <end>53</end>
      <status>unmodified</status>
      <modifiedWord/>
      <trackRevisions>false</trackRevisions>
    </reviewItem>
    <reviewItem>
      <errorID>17f460c7-5310-46b4-b2bd-81bc2138e0ac</errorID>
      <errorWord>——</errorWord>
      <group>L1_Punc</group>
      <groupName>标点问题</groupName>
      <ability>L2_Punc_CN</ability>
      <abilityName>标点符号问题</abilityName>
      <candidateList>
        <item>：</item>
      </candidateList>
      <explain/>
      <paraID>306627B3</paraID>
      <start>20</start>
      <end>22</end>
      <status>unmodified</status>
      <modifiedWord/>
      <trackRevisions>false</trackRevisions>
    </reviewItem>
    <reviewItem>
      <errorID>6e63dfd1-f35c-4c62-a9ea-a1d6dae80d69</errorID>
      <errorWord>制度</errorWord>
      <group>L1_Punc</group>
      <groupName>标点问题</groupName>
      <ability>L2_Punc_CN</ability>
      <abilityName>标点符号问题</abilityName>
      <candidateList>
        <item>制度。</item>
      </candidateList>
      <explain/>
      <paraID>306627B3</paraID>
      <start>24</start>
      <end>26</end>
      <status>unmodified</status>
      <modifiedWord/>
      <trackRevisions>false</trackRevisions>
    </reviewItem>
    <reviewItem>
      <errorID>41c1051d-28d0-422b-9d13-2557b1729107</errorID>
      <errorWord>——</errorWord>
      <group>L1_Punc</group>
      <groupName>标点问题</groupName>
      <ability>L2_Punc_CN</ability>
      <abilityName>标点符号问题</abilityName>
      <candidateList>
        <item>：</item>
      </candidateList>
      <explain/>
      <paraID>1CCA84AF</paraID>
      <start>34</start>
      <end>36</end>
      <status>unmodified</status>
      <modifiedWord/>
      <trackRevisions>false</trackRevisions>
    </reviewItem>
    <reviewItem>
      <errorID>14ab3b73-b3cf-453f-8351-3f72afa7e7aa</errorID>
      <errorWord>有利与</errorWord>
      <group>L1_Word</group>
      <groupName>字词问题</groupName>
      <ability>L2_Typo</ability>
      <abilityName>字词错误</abilityName>
      <candidateList>
        <item>有利于</item>
      </candidateList>
      <explain/>
      <paraID>1CCA84AF</paraID>
      <start>75</start>
      <end>78</end>
      <status>unmodified</status>
      <modifiedWord/>
      <trackRevisions>false</trackRevisions>
    </reviewItem>
    <reviewItem>
      <errorID>8c5b3535-c332-41a6-b0b5-609488e793fe</errorID>
      <errorWord>——</errorWord>
      <group>L1_Punc</group>
      <groupName>标点问题</groupName>
      <ability>L2_Punc_CN</ability>
      <abilityName>标点符号问题</abilityName>
      <candidateList>
        <item>：</item>
      </candidateList>
      <explain/>
      <paraID>4D71F7EE</paraID>
      <start>18</start>
      <end>20</end>
      <status>unmodified</status>
      <modifiedWord/>
      <trackRevisions>false</trackRevisions>
    </reviewItem>
    <reviewItem>
      <errorID>57d4b1bb-cda1-4f71-b1a3-e0dde617776e</errorID>
      <errorWord>）</errorWord>
      <group>L1_Punc</group>
      <groupName>标点问题</groupName>
      <ability>L2_Punc_CN</ability>
      <abilityName>标点符号问题</abilityName>
      <candidateList>
        <item>）。</item>
      </candidateList>
      <explain/>
      <paraID>4D71F7EE</paraID>
      <start>31</start>
      <end>32</end>
      <status>unmodified</status>
      <modifiedWord/>
      <trackRevisions>false</trackRevisions>
    </reviewItem>
    <reviewItem>
      <errorID>f11177d2-bd2f-42e2-9388-c55ccadc55ff</errorID>
      <errorWord>窜改</errorWord>
      <group>L1_Word</group>
      <groupName>字词问题</groupName>
      <ability>L2_Typo</ability>
      <abilityName>字词错误</abilityName>
      <candidateList>
        <item>篡改</item>
      </candidateList>
      <explain>存在发音相同字词的误用。</explain>
      <paraID>63AAE621</paraID>
      <start>0</start>
      <end>2</end>
      <status>unmodified</status>
      <modifiedWord/>
      <trackRevisions>false</trackRevisions>
    </reviewItem>
    <reviewItem>
      <errorID>f683d950-353c-4c63-8954-732fe693a9d5</errorID>
      <errorWord>窜改</errorWord>
      <group>L1_Word</group>
      <groupName>字词问题</groupName>
      <ability>L2_Typo</ability>
      <abilityName>字词错误</abilityName>
      <candidateList>
        <item>篡改</item>
      </candidateList>
      <explain>存在发音相同字词的误用。</explain>
      <paraID>63AAE621</paraID>
      <start>17</start>
      <end>19</end>
      <status>unmodified</status>
      <modifiedWord/>
      <trackRevisions>false</trackRevisions>
    </reviewItem>
    <reviewItem>
      <errorID>0d8826e4-a5ba-4982-aafe-beaf2ca1dc3b</errorID>
      <errorWord>——</errorWord>
      <group>L1_Punc</group>
      <groupName>标点问题</groupName>
      <ability>L2_Punc_CN</ability>
      <abilityName>标点符号问题</abilityName>
      <candidateList>
        <item>：</item>
      </candidateList>
      <explain/>
      <paraID>63AAE621</paraID>
      <start>38</start>
      <end>40</end>
      <status>unmodified</status>
      <modifiedWord/>
      <trackRevisions>false</trackRevisions>
    </reviewItem>
    <reviewItem>
      <errorID>7f994ceb-1c38-479a-ac44-d949568eab4c</errorID>
      <errorWord>——</errorWord>
      <group>L1_Punc</group>
      <groupName>标点问题</groupName>
      <ability>L2_Punc_CN</ability>
      <abilityName>标点符号问题</abilityName>
      <candidateList>
        <item>：</item>
      </candidateList>
      <explain/>
      <paraID>16F659C3</paraID>
      <start>11</start>
      <end>13</end>
      <status>unmodified</status>
      <modifiedWord/>
      <trackRevisions>false</trackRevisions>
    </reviewItem>
    <reviewItem>
      <errorID>500c7822-36ed-4fd4-90ca-1525531f40e6</errorID>
      <errorWord>办理</errorWord>
      <group>L1_Punc</group>
      <groupName>标点问题</groupName>
      <ability>L2_Punc_CN</ability>
      <abilityName>标点符号问题</abilityName>
      <candidateList>
        <item>办理。</item>
      </candidateList>
      <explain/>
      <paraID>16F659C3</paraID>
      <start>16</start>
      <end>18</end>
      <status>unmodified</status>
      <modifiedWord/>
      <trackRevisions>false</trackRevisions>
    </reviewItem>
    <reviewItem>
      <errorID>d6f437b0-702d-48a2-acdc-4bf418cbe92b</errorID>
      <errorWord>——</errorWord>
      <group>L1_Punc</group>
      <groupName>标点问题</groupName>
      <ability>L2_Punc_CN</ability>
      <abilityName>标点符号问题</abilityName>
      <candidateList>
        <item>：</item>
      </candidateList>
      <explain/>
      <paraID> 8097BBA</paraID>
      <start>42</start>
      <end>44</end>
      <status>unmodified</status>
      <modifiedWord/>
      <trackRevisions>false</trackRevisions>
    </reviewItem>
    <reviewItem>
      <errorID>bcc4d2f1-170f-4626-9d30-b7f81e1f5750</errorID>
      <errorWord>——</errorWord>
      <group>L1_Punc</group>
      <groupName>标点问题</groupName>
      <ability>L2_Punc_CN</ability>
      <abilityName>标点符号问题</abilityName>
      <candidateList>
        <item>：</item>
      </candidateList>
      <explain/>
      <paraID>2CB1180F</paraID>
      <start>34</start>
      <end>36</end>
      <status>unmodified</status>
      <modifiedWord/>
      <trackRevisions>false</trackRevisions>
    </reviewItem>
    <reviewItem>
      <errorID>0bac8371-cd9d-4039-82d7-1c8666f2a000</errorID>
      <errorWord>——</errorWord>
      <group>L1_Punc</group>
      <groupName>标点问题</groupName>
      <ability>L2_Punc_CN</ability>
      <abilityName>标点符号问题</abilityName>
      <candidateList>
        <item>：</item>
      </candidateList>
      <explain/>
      <paraID>47B3A6FE</paraID>
      <start>28</start>
      <end>30</end>
      <status>unmodified</status>
      <modifiedWord/>
      <trackRevisions>false</trackRevisions>
    </reviewItem>
    <reviewItem>
      <errorID>314c5037-a081-4b75-8d8d-dba8359ae6d8</errorID>
      <errorWord>——</errorWord>
      <group>L1_Punc</group>
      <groupName>标点问题</groupName>
      <ability>L2_Punc_CN</ability>
      <abilityName>标点符号问题</abilityName>
      <candidateList>
        <item>：</item>
      </candidateList>
      <explain/>
      <paraID>1D2CDA92</paraID>
      <start>32</start>
      <end>34</end>
      <status>unmodified</status>
      <modifiedWord/>
      <trackRevisions>false</trackRevisions>
    </reviewItem>
    <reviewItem>
      <errorID>67425d6e-9845-4c8a-bc7d-5fd5da0e326f</errorID>
      <errorWord>——</errorWord>
      <group>L1_Punc</group>
      <groupName>标点问题</groupName>
      <ability>L2_Punc_CN</ability>
      <abilityName>标点符号问题</abilityName>
      <candidateList>
        <item>：</item>
      </candidateList>
      <explain/>
      <paraID>23999E88</paraID>
      <start>33</start>
      <end>35</end>
      <status>unmodified</status>
      <modifiedWord/>
      <trackRevisions>false</trackRevisions>
    </reviewItem>
    <reviewItem>
      <errorID>261483f9-05ec-4dcd-b70a-63a7ab0a7dc7</errorID>
      <errorWord>——</errorWord>
      <group>L1_Punc</group>
      <groupName>标点问题</groupName>
      <ability>L2_Punc_CN</ability>
      <abilityName>标点符号问题</abilityName>
      <candidateList>
        <item>：</item>
      </candidateList>
      <explain/>
      <paraID>  8FAF4A</paraID>
      <start>22</start>
      <end>24</end>
      <status>unmodified</status>
      <modifiedWord/>
      <trackRevisions>false</trackRevisions>
    </reviewItem>
    <reviewItem>
      <errorID>e3e0f416-7655-4adf-a9cb-2385f009d4b6</errorID>
      <errorWord>）</errorWord>
      <group>L1_Punc</group>
      <groupName>标点问题</groupName>
      <ability>L2_Punc_CN</ability>
      <abilityName>标点符号问题</abilityName>
      <candidateList>
        <item>）。</item>
      </candidateList>
      <explain/>
      <paraID>  8FAF4A</paraID>
      <start>35</start>
      <end>36</end>
      <status>unmodified</status>
      <modifiedWord/>
      <trackRevisions>false</trackRevisions>
    </reviewItem>
    <reviewItem>
      <errorID>441b9afa-19a0-45a5-9864-659975e80ec0</errorID>
      <errorWord>——</errorWord>
      <group>L1_Punc</group>
      <groupName>标点问题</groupName>
      <ability>L2_Punc_CN</ability>
      <abilityName>标点符号问题</abilityName>
      <candidateList>
        <item>：</item>
      </candidateList>
      <explain/>
      <paraID>56C038EB</paraID>
      <start>39</start>
      <end>41</end>
      <status>unmodified</status>
      <modifiedWord/>
      <trackRevisions>false</trackRevisions>
    </reviewItem>
    <reviewItem>
      <errorID>3a6a4d57-64c4-4aae-9e1f-1445f449051b</errorID>
      <errorWord>截至</errorWord>
      <group>L1_Word</group>
      <groupName>字词问题</groupName>
      <ability>L2_Typo</ability>
      <abilityName>字词错误</abilityName>
      <candidateList>
        <item>截止</item>
      </candidateList>
      <explain/>
      <paraID>3631DF91</paraID>
      <start>37</start>
      <end>39</end>
      <status>unmodified</status>
      <modifiedWord/>
      <trackRevisions>false</trackRevisions>
    </reviewItem>
    <reviewItem>
      <errorID>f96995c1-0118-4dd0-9ddb-e8b80a7ce543</errorID>
      <errorWord>启发提示</errorWord>
      <group>L1_Grammar</group>
      <groupName>语法问题</groupName>
      <ability>L2_Grammar</ability>
      <abilityName>语法错误</abilityName>
      <candidateList>
        <item>启发</item>
      </candidateList>
      <explain/>
      <paraID>3F22FD88</paraID>
      <start>3</start>
      <end>7</end>
      <status>unmodified</status>
      <modifiedWord/>
      <trackRevisions>false</trackRevisions>
    </reviewItem>
    <reviewItem>
      <errorID>6b9a67a7-e49e-4ba6-bae6-d1b72f87cd04</errorID>
      <errorWord>有所</errorWord>
      <group>L1_Word</group>
      <groupName>字词问题</groupName>
      <ability>L2_Typo</ability>
      <abilityName>字词错误</abilityName>
      <candidateList>
        <item>人有所</item>
      </candidateList>
      <explain/>
      <paraID>3F22FD88</paraID>
      <start>9</start>
      <end>11</end>
      <status>unmodified</status>
      <modifiedWord/>
      <trackRevisions>false</trackRevisions>
    </reviewItem>
    <reviewItem>
      <errorID>ee0ec053-0166-444d-9930-024084a48b52</errorID>
      <errorWord>接纳</errorWord>
      <group>L1_Word</group>
      <groupName>字词问题</groupName>
      <ability>L2_Typo</ability>
      <abilityName>字词错误</abilityName>
      <candidateList>
        <item>对</item>
      </candidateList>
      <explain/>
      <paraID> B2FDA55</paraID>
      <start>3</start>
      <end>5</end>
      <status>unmodified</status>
      <modifiedWord/>
      <trackRevisions>false</trackRevisions>
    </reviewItem>
    <reviewItem>
      <errorID>3f35adeb-80c5-4514-9af2-3f2eeb0165ad</errorID>
      <errorWord>，</errorWord>
      <group>L1_Grammar</group>
      <groupName>语法问题</groupName>
      <ability>L2_Grammar</ability>
      <abilityName>语法错误</abilityName>
      <candidateList>
        <item>加以接纳，</item>
      </candidateList>
      <explain/>
      <paraID> B2FDA55</paraID>
      <start>14</start>
      <end>15</end>
      <status>unmodified</status>
      <modifiedWord/>
      <trackRevisions>false</trackRevisions>
    </reviewItem>
    <reviewItem>
      <errorID>613b6a66-6de5-4499-abc5-fd5ddd640c5d</errorID>
      <errorWord>聚集到一起</errorWord>
      <group>L1_Grammar</group>
      <groupName>语法问题</groupName>
      <ability>L2_Grammar</ability>
      <abilityName>语法错误</abilityName>
      <candidateList>
        <item>聚集</item>
      </candidateList>
      <explain/>
      <paraID>6BEE911B</paraID>
      <start>3</start>
      <end>8</end>
      <status>unmodified</status>
      <modifiedWord/>
      <trackRevisions>false</trackRevisions>
    </reviewItem>
    <reviewItem>
      <errorID>fe0218c7-42c8-442e-9112-bd01ae12f5c6</errorID>
      <errorWord>认真遵守</errorWord>
      <group>L1_Word</group>
      <groupName>字词问题</groupName>
      <ability>L2_Typo</ability>
      <abilityName>字词错误</abilityName>
      <candidateList>
        <item>严格遵守</item>
      </candidateList>
      <explain/>
      <paraID>2CEF0C63</paraID>
      <start>75</start>
      <end>79</end>
      <status>unmodified</status>
      <modifiedWord/>
      <trackRevisions>false</trackRevisions>
    </reviewItem>
    <reviewItem>
      <errorID>855e497b-cdaa-47e6-8ed7-54ae71771007</errorID>
      <errorWord>相互配合</errorWord>
      <group>L1_Word</group>
      <groupName>字词问题</groupName>
      <ability>L2_Typo</ability>
      <abilityName>字词错误</abilityName>
      <candidateList>
        <item>共同配合</item>
      </candidateList>
      <explain/>
      <paraID>5D005741</paraID>
      <start>32</start>
      <end>36</end>
      <status>unmodified</status>
      <modifiedWord/>
      <trackRevisions>false</trackRevisions>
    </reviewItem>
    <reviewItem>
      <errorID>515f9ede-49ba-4b6d-b789-56992c56c593</errorID>
      <errorWord>共同完成</errorWord>
      <group>L1_Word</group>
      <groupName>字词问题</groupName>
      <ability>L2_Typo</ability>
      <abilityName>字词错误</abilityName>
      <candidateList>
        <item>完成任务</item>
      </candidateList>
      <explain/>
      <paraID>5D005741</paraID>
      <start>37</start>
      <end>41</end>
      <status>unmodified</status>
      <modifiedWord/>
      <trackRevisions>false</trackRevisions>
    </reviewItem>
    <reviewItem>
      <errorID>7b017672-f7f6-4800-b40d-6236f55dd085</errorID>
      <errorWord>足以</errorWord>
      <group>L1_Word</group>
      <groupName>字词问题</groupName>
      <ability>L2_Typo</ability>
      <abilityName>字词错误</abilityName>
      <candidateList>
        <item>足够</item>
      </candidateList>
      <explain/>
      <paraID> 95B4132</paraID>
      <start>5</start>
      <end>7</end>
      <status>unmodified</status>
      <modifiedWord/>
      <trackRevisions>false</trackRevisions>
    </reviewItem>
    <reviewItem>
      <errorID>3edd8526-7198-423a-838d-b3a8d8652567</errorID>
      <errorWord>充足</errorWord>
      <group>L1_Word</group>
      <groupName>字词问题</groupName>
      <ability>L2_Typo</ability>
      <abilityName>字词错误</abilityName>
      <candidateList>
        <item>足够</item>
      </candidateList>
      <explain/>
      <paraID> 95B4132</paraID>
      <start>30</start>
      <end>32</end>
      <status>unmodified</status>
      <modifiedWord/>
      <trackRevisions>false</trackRevisions>
    </reviewItem>
    <reviewItem>
      <errorID>3101a451-42ee-44d3-b75b-a289389fb622</errorID>
      <errorWord>／</errorWord>
      <group>L1_Word</group>
      <groupName>字词问题</groupName>
      <ability>L2_Typo</ability>
      <abilityName>字词错误</abilityName>
      <candidateList>
        <item>，</item>
      </candidateList>
      <explain/>
      <paraID>274A90C2</paraID>
      <start>13</start>
      <end>14</end>
      <status>unmodified</status>
      <modifiedWord/>
      <trackRevisions>false</trackRevisions>
    </reviewItem>
    <reviewItem>
      <errorID>649e4ca7-6cdf-4f9e-ab87-dd885da8a45d</errorID>
      <errorWord>／</errorWord>
      <group>L1_Word</group>
      <groupName>字词问题</groupName>
      <ability>L2_Typo</ability>
      <abilityName>字词错误</abilityName>
      <candidateList>
        <item>，</item>
      </candidateList>
      <explain/>
      <paraID>274A90C2</paraID>
      <start>18</start>
      <end>19</end>
      <status>unmodified</status>
      <modifiedWord/>
      <trackRevisions>false</trackRevisions>
    </reviewItem>
    <reviewItem>
      <errorID>c0ee4aef-c000-4e12-94b1-71c2e8bf725c</errorID>
      <errorWord>人工智能</errorWord>
      <group>L1_Political</group>
      <groupName>政治性问题</groupName>
      <ability>L2_Keyword</ability>
      <abilityName>固定表述</abilityName>
      <candidateList>
        <item>拓展人工智能</item>
      </candidateList>
      <explain>此处内容疑似含有固定表述相关错误，建议核查。</explain>
      <paraID>5B29DBEE</paraID>
      <start>21</start>
      <end>25</end>
      <status>unmodified</status>
      <modifiedWord/>
      <trackRevisions>false</trackRevisions>
    </reviewItem>
    <reviewItem>
      <errorID>bac637d1-8095-4ed6-a070-abf3b450a7a3</errorID>
      <errorWord>场景——拓展</errorWord>
      <group>L1_Grammar</group>
      <groupName>语法问题</groupName>
      <ability>L2_Grammar</ability>
      <abilityName>语法错误</abilityName>
      <candidateList>
        <item>场景</item>
      </candidateList>
      <explain/>
      <paraID>5B29DBEE</paraID>
      <start>27</start>
      <end>33</end>
      <status>unmodified</status>
      <modifiedWord/>
      <trackRevisions>false</trackRevisions>
    </reviewItem>
    <reviewItem>
      <errorID>0a1030de-f0ec-4abe-9332-8eb69562e3b2</errorID>
      <errorWord>数据产权——依法保护</errorWord>
      <group>L1_Grammar</group>
      <groupName>语法问题</groupName>
      <ability>L2_Grammar</ability>
      <abilityName>语法错误</abilityName>
      <candidateList>
        <item>依法保护数据产权</item>
      </candidateList>
      <explain/>
      <paraID>140CDFEE</paraID>
      <start>14</start>
      <end>24</end>
      <status>unmodified</status>
      <modifiedWord/>
      <trackRevisions>false</trackRevisions>
    </reviewItem>
    <reviewItem>
      <errorID>9dd3c372-be55-46bd-bf9a-cd2f57296460</errorID>
      <errorWord>生态</errorWord>
      <group>L1_Grammar</group>
      <groupName>语法问题</groupName>
      <ability>L2_Grammar</ability>
      <abilityName>语法错误</abilityName>
      <candidateList>
        <item>牢固树立生态</item>
      </candidateList>
      <explain/>
      <paraID>261CA47D</paraID>
      <start>22</start>
      <end>24</end>
      <status>unmodified</status>
      <modifiedWord/>
      <trackRevisions>false</trackRevisions>
    </reviewItem>
    <reviewItem>
      <errorID>e7a9c04b-1213-4567-94b7-410d69928e81</errorID>
      <errorWord>理念——牢固树立</errorWord>
      <group>L1_Grammar</group>
      <groupName>语法问题</groupName>
      <ability>L2_Grammar</ability>
      <abilityName>语法错误</abilityName>
      <candidateList>
        <item>理念</item>
      </candidateList>
      <explain/>
      <paraID>261CA47D</paraID>
      <start>26</start>
      <end>34</end>
      <status>unmodified</status>
      <modifiedWord/>
      <trackRevisions>false</trackRevisions>
    </reviewItem>
    <reviewItem>
      <errorID>712d8d9c-80d6-4f7a-b709-6ad6eb7af547</errorID>
      <errorWord>／</errorWord>
      <group>L1_Word</group>
      <groupName>字词问题</groupName>
      <ability>L2_Typo</ability>
      <abilityName>字词错误</abilityName>
      <candidateList>
        <item>/</item>
      </candidateList>
      <explain/>
      <paraID>43ACDADB</paraID>
      <start>12</start>
      <end>13</end>
      <status>unmodified</status>
      <modifiedWord/>
      <trackRevisions>false</trackRevisions>
    </reviewItem>
    <reviewItem>
      <errorID>7340daaf-1197-481c-894e-2648ddd7a4b8</errorID>
      <errorWord>／</errorWord>
      <group>L1_Word</group>
      <groupName>字词问题</groupName>
      <ability>L2_Typo</ability>
      <abilityName>字词错误</abilityName>
      <candidateList>
        <item>/</item>
      </candidateList>
      <explain/>
      <paraID>50B85FB4</paraID>
      <start>13</start>
      <end>14</end>
      <status>unmodified</status>
      <modifiedWord/>
      <trackRevisions>false</trackRevisions>
    </reviewItem>
    <reviewItem>
      <errorID>02111d1c-446d-417b-94f4-bbc69a64b515</errorID>
      <errorWord>／</errorWord>
      <group>L1_Word</group>
      <groupName>字词问题</groupName>
      <ability>L2_Typo</ability>
      <abilityName>字词错误</abilityName>
      <candidateList>
        <item>/</item>
      </candidateList>
      <explain/>
      <paraID>5393FECF</paraID>
      <start>7</start>
      <end>8</end>
      <status>unmodified</status>
      <modifiedWord/>
      <trackRevisions>false</trackRevisions>
    </reviewItem>
    <reviewItem>
      <errorID>7b17d99a-3cf8-4b52-b72b-1eba8f8312a6</errorID>
      <errorWord>；</errorWord>
      <group>L1_Punc</group>
      <groupName>标点问题</groupName>
      <ability>L2_Punc_CN</ability>
      <abilityName>标点符号问题</abilityName>
      <candidateList>
        <item>，</item>
      </candidateList>
      <explain/>
      <paraID>7F2DDD93</paraID>
      <start>11</start>
      <end>12</end>
      <status>unmodified</status>
      <modifiedWord/>
      <trackRevisions>false</trackRevisions>
    </reviewItem>
    <reviewItem>
      <errorID>62d5a20c-bbf3-429a-9c2c-a572efd13184</errorID>
      <errorWord>／</errorWord>
      <group>L1_Word</group>
      <groupName>字词问题</groupName>
      <ability>L2_Typo</ability>
      <abilityName>字词错误</abilityName>
      <candidateList>
        <item>/</item>
      </candidateList>
      <explain/>
      <paraID>7EEAA42B</paraID>
      <start>7</start>
      <end>8</end>
      <status>unmodified</status>
      <modifiedWord/>
      <trackRevisions>false</trackRevisions>
    </reviewItem>
    <reviewItem>
      <errorID>93d1f582-787e-4475-a97d-4d04e1298e5f</errorID>
      <errorWord>／</errorWord>
      <group>L1_Word</group>
      <groupName>字词问题</groupName>
      <ability>L2_Typo</ability>
      <abilityName>字词错误</abilityName>
      <candidateList>
        <item>/</item>
      </candidateList>
      <explain/>
      <paraID>363651DA</paraID>
      <start>10</start>
      <end>11</end>
      <status>unmodified</status>
      <modifiedWord/>
      <trackRevisions>false</trackRevisions>
    </reviewItem>
    <reviewItem>
      <errorID>e12e0527-9e90-4528-a3d5-cf446c632007</errorID>
      <errorWord>；</errorWord>
      <group>L1_Punc</group>
      <groupName>标点问题</groupName>
      <ability>L2_Punc_CN</ability>
      <abilityName>标点符号问题</abilityName>
      <candidateList>
        <item>，</item>
      </candidateList>
      <explain/>
      <paraID>35E1B0F2</paraID>
      <start>11</start>
      <end>12</end>
      <status>unmodified</status>
      <modifiedWord/>
      <trackRevisions>false</trackRevisions>
    </reviewItem>
    <reviewItem>
      <errorID>e94e21eb-94fd-4e3c-9c8b-241d91923708</errorID>
      <errorWord>／</errorWord>
      <group>L1_Word</group>
      <groupName>字词问题</groupName>
      <ability>L2_Typo</ability>
      <abilityName>字词错误</abilityName>
      <candidateList>
        <item>/</item>
      </candidateList>
      <explain/>
      <paraID>505B8AA2</paraID>
      <start>10</start>
      <end>11</end>
      <status>unmodified</status>
      <modifiedWord/>
      <trackRevisions>false</trackRevisions>
    </reviewItem>
    <reviewItem>
      <errorID>572f1ce8-b85a-4eb5-9b1d-6fbe6dd7ed70</errorID>
      <errorWord>；</errorWord>
      <group>L1_Punc</group>
      <groupName>标点问题</groupName>
      <ability>L2_Punc_CN</ability>
      <abilityName>标点符号问题</abilityName>
      <candidateList>
        <item>，</item>
      </candidateList>
      <explain/>
      <paraID>505B8AA2</paraID>
      <start>13</start>
      <end>14</end>
      <status>unmodified</status>
      <modifiedWord/>
      <trackRevisions>false</trackRevisions>
    </reviewItem>
    <reviewItem>
      <errorID>9700a73a-0e7f-47d5-967a-291f074c8fef</errorID>
      <errorWord>；</errorWord>
      <group>L1_Punc</group>
      <groupName>标点问题</groupName>
      <ability>L2_Punc_CN</ability>
      <abilityName>标点符号问题</abilityName>
      <candidateList>
        <item>，</item>
      </candidateList>
      <explain/>
      <paraID> 153D45E</paraID>
      <start>10</start>
      <end>11</end>
      <status>unmodified</status>
      <modifiedWord/>
      <trackRevisions>false</trackRevisions>
    </reviewItem>
    <reviewItem>
      <errorID>4034e0f6-64bc-40a4-97f5-386d587da7f1</errorID>
      <errorWord>；</errorWord>
      <group>L1_Punc</group>
      <groupName>标点问题</groupName>
      <ability>L2_Punc_CN</ability>
      <abilityName>标点符号问题</abilityName>
      <candidateList>
        <item>，</item>
      </candidateList>
      <explain/>
      <paraID>690FEEA6</paraID>
      <start>18</start>
      <end>19</end>
      <status>unmodified</status>
      <modifiedWord/>
      <trackRevisions>false</trackRevisions>
    </reviewItem>
    <reviewItem>
      <errorID>8d9ab04a-b866-4e90-a20c-1bc70dd140ce</errorID>
      <errorWord>；</errorWord>
      <group>L1_Punc</group>
      <groupName>标点问题</groupName>
      <ability>L2_Punc_CN</ability>
      <abilityName>标点符号问题</abilityName>
      <candidateList>
        <item>，</item>
      </candidateList>
      <explain/>
      <paraID>69F17DAF</paraID>
      <start>18</start>
      <end>19</end>
      <status>unmodified</status>
      <modifiedWord/>
      <trackRevisions>false</trackRevisions>
    </reviewItem>
    <reviewItem>
      <errorID>21494e3a-dca5-4f1c-aad9-bba7a7f88780</errorID>
      <errorWord>；</errorWord>
      <group>L1_Punc</group>
      <groupName>标点问题</groupName>
      <ability>L2_Punc_CN</ability>
      <abilityName>标点符号问题</abilityName>
      <candidateList>
        <item>，</item>
      </candidateList>
      <explain/>
      <paraID>7B2C2387</paraID>
      <start>11</start>
      <end>12</end>
      <status>unmodified</status>
      <modifiedWord/>
      <trackRevisions>false</trackRevisions>
    </reviewItem>
    <reviewItem>
      <errorID>f6a8c617-aba7-4e71-843a-5495a8160e72</errorID>
      <errorWord>；</errorWord>
      <group>L1_Punc</group>
      <groupName>标点问题</groupName>
      <ability>L2_Punc_CN</ability>
      <abilityName>标点符号问题</abilityName>
      <candidateList>
        <item>，</item>
      </candidateList>
      <explain/>
      <paraID>503EF1DC</paraID>
      <start>11</start>
      <end>12</end>
      <status>unmodified</status>
      <modifiedWord/>
      <trackRevisions>false</trackRevisions>
    </reviewItem>
    <reviewItem>
      <errorID>5a5e58e2-7a84-47af-b17b-184d617eae6a</errorID>
      <errorWord>／</errorWord>
      <group>L1_Word</group>
      <groupName>字词问题</groupName>
      <ability>L2_Typo</ability>
      <abilityName>字词错误</abilityName>
      <candidateList>
        <item>/</item>
      </candidateList>
      <explain/>
      <paraID>1836A9AF</paraID>
      <start>7</start>
      <end>8</end>
      <status>unmodified</status>
      <modifiedWord/>
      <trackRevisions>false</trackRevisions>
    </reviewItem>
    <reviewItem>
      <errorID>97b0fba1-b422-45a9-a34d-c95b75ebf69a</errorID>
      <errorWord>／</errorWord>
      <group>L1_Word</group>
      <groupName>字词问题</groupName>
      <ability>L2_Typo</ability>
      <abilityName>字词错误</abilityName>
      <candidateList>
        <item>/</item>
      </candidateList>
      <explain/>
      <paraID>1836A9AF</paraID>
      <start>10</start>
      <end>11</end>
      <status>unmodified</status>
      <modifiedWord/>
      <trackRevisions>false</trackRevisions>
    </reviewItem>
    <reviewItem>
      <errorID>45db3ff0-bb02-43ce-93fc-120438617683</errorID>
      <errorWord>；</errorWord>
      <group>L1_Punc</group>
      <groupName>标点问题</groupName>
      <ability>L2_Punc_CN</ability>
      <abilityName>标点符号问题</abilityName>
      <candidateList>
        <item>，</item>
      </candidateList>
      <explain/>
      <paraID>74184565</paraID>
      <start>11</start>
      <end>12</end>
      <status>unmodified</status>
      <modifiedWord/>
      <trackRevisions>false</trackRevisions>
    </reviewItem>
    <reviewItem>
      <errorID>31a6dfd1-1d0b-405a-b6a2-c6507f43b048</errorID>
      <errorWord>／</errorWord>
      <group>L1_Word</group>
      <groupName>字词问题</groupName>
      <ability>L2_Typo</ability>
      <abilityName>字词错误</abilityName>
      <candidateList>
        <item>/</item>
      </candidateList>
      <explain/>
      <paraID>6E78EE1C</paraID>
      <start>7</start>
      <end>8</end>
      <status>unmodified</status>
      <modifiedWord/>
      <trackRevisions>false</trackRevisions>
    </reviewItem>
    <reviewItem>
      <errorID>907c0ddc-e9fe-4a55-a3b2-f7e5df367e90</errorID>
      <errorWord>／</errorWord>
      <group>L1_Word</group>
      <groupName>字词问题</groupName>
      <ability>L2_Typo</ability>
      <abilityName>字词错误</abilityName>
      <candidateList>
        <item>/</item>
      </candidateList>
      <explain/>
      <paraID>28DF962D</paraID>
      <start>7</start>
      <end>8</end>
      <status>unmodified</status>
      <modifiedWord/>
      <trackRevisions>false</trackRevisions>
    </reviewItem>
    <reviewItem>
      <errorID>ae633c52-ce3f-42f5-bfa9-8b4237345520</errorID>
      <errorWord>／</errorWord>
      <group>L1_Word</group>
      <groupName>字词问题</groupName>
      <ability>L2_Typo</ability>
      <abilityName>字词错误</abilityName>
      <candidateList>
        <item>/</item>
      </candidateList>
      <explain/>
      <paraID>28DF962D</paraID>
      <start>10</start>
      <end>11</end>
      <status>unmodified</status>
      <modifiedWord/>
      <trackRevisions>false</trackRevisions>
    </reviewItem>
    <reviewItem>
      <errorID>c661fbb2-b325-4cc4-9746-f40b2e7b55cc</errorID>
      <errorWord>；</errorWord>
      <group>L1_Punc</group>
      <groupName>标点问题</groupName>
      <ability>L2_Punc_CN</ability>
      <abilityName>标点符号问题</abilityName>
      <candidateList>
        <item>，</item>
      </candidateList>
      <explain/>
      <paraID> D054B01</paraID>
      <start>14</start>
      <end>15</end>
      <status>unmodified</status>
      <modifiedWord/>
      <trackRevisions>false</trackRevisions>
    </reviewItem>
    <reviewItem>
      <errorID>87a2b0ec-df14-4e66-9f33-9203e80d5bd6</errorID>
      <errorWord>；</errorWord>
      <group>L1_Punc</group>
      <groupName>标点问题</groupName>
      <ability>L2_Punc_CN</ability>
      <abilityName>标点符号问题</abilityName>
      <candidateList>
        <item>，</item>
      </candidateList>
      <explain/>
      <paraID>2D044CC9</paraID>
      <start>15</start>
      <end>16</end>
      <status>unmodified</status>
      <modifiedWord/>
      <trackRevisions>false</trackRevisions>
    </reviewItem>
    <reviewItem>
      <errorID>0e41a212-3c1b-4555-8705-caf97d69fb94</errorID>
      <errorWord>科技自立自强能力——提升</errorWord>
      <group>L1_Political</group>
      <groupName>政治性问题</groupName>
      <ability>L2_Keyword</ability>
      <abilityName>固定表述</abilityName>
      <candidateList>
        <item>科技自立自强能力显著提升</item>
      </candidateList>
      <explain>词汇“科技自立自强能力显著提升”在特定场景下为固定表述形式，请确认此处的“科技自立自强能力——提升”是否存在不当。</explain>
      <paraID>2D044CC9</paraID>
      <start>16</start>
      <end>28</end>
      <status>unmodified</status>
      <modifiedWord/>
      <trackRevisions>false</trackRevisions>
    </reviewItem>
    <reviewItem>
      <errorID>66dcef88-0213-4eb2-833c-b8ce261caa63</errorID>
      <errorWord>／</errorWord>
      <group>L1_Word</group>
      <groupName>字词问题</groupName>
      <ability>L2_Typo</ability>
      <abilityName>字词错误</abilityName>
      <candidateList>
        <item>/</item>
      </candidateList>
      <explain/>
      <paraID>1E709086</paraID>
      <start>7</start>
      <end>8</end>
      <status>unmodified</status>
      <modifiedWord/>
      <trackRevisions>false</trackRevisions>
    </reviewItem>
    <reviewItem>
      <errorID>bbe320e9-6d63-4fb3-b1eb-d8d20979175e</errorID>
      <errorWord>／</errorWord>
      <group>L1_Word</group>
      <groupName>字词问题</groupName>
      <ability>L2_Typo</ability>
      <abilityName>字词错误</abilityName>
      <candidateList>
        <item>/</item>
      </candidateList>
      <explain/>
      <paraID>1E709086</paraID>
      <start>10</start>
      <end>11</end>
      <status>unmodified</status>
      <modifiedWord/>
      <trackRevisions>false</trackRevisions>
    </reviewItem>
    <reviewItem>
      <errorID>3f1fa3d4-f971-4284-a36d-2ae7f517acb6</errorID>
      <errorWord>；</errorWord>
      <group>L1_Punc</group>
      <groupName>标点问题</groupName>
      <ability>L2_Punc_CN</ability>
      <abilityName>标点符号问题</abilityName>
      <candidateList>
        <item>，</item>
      </candidateList>
      <explain/>
      <paraID> B27F416</paraID>
      <start>13</start>
      <end>14</end>
      <status>unmodified</status>
      <modifiedWord/>
      <trackRevisions>false</trackRevisions>
    </reviewItem>
    <reviewItem>
      <errorID>a5da00f9-646f-4111-adb5-fc888cf4633e</errorID>
      <errorWord>；</errorWord>
      <group>L1_Punc</group>
      <groupName>标点问题</groupName>
      <ability>L2_Punc_CN</ability>
      <abilityName>标点符号问题</abilityName>
      <candidateList>
        <item>，</item>
      </candidateList>
      <explain/>
      <paraID>53BDDCD9</paraID>
      <start>16</start>
      <end>17</end>
      <status>unmodified</status>
      <modifiedWord/>
      <trackRevisions>false</trackRevisions>
    </reviewItem>
    <reviewItem>
      <errorID>b89d0744-27aa-468d-a556-a3c84bbc0b55</errorID>
      <errorWord>／</errorWord>
      <group>L1_Word</group>
      <groupName>字词问题</groupName>
      <ability>L2_Typo</ability>
      <abilityName>字词错误</abilityName>
      <candidateList>
        <item>/</item>
      </candidateList>
      <explain/>
      <paraID>2E31B242</paraID>
      <start>9</start>
      <end>10</end>
      <status>unmodified</status>
      <modifiedWord/>
      <trackRevisions>false</trackRevisions>
    </reviewItem>
    <reviewItem>
      <errorID>8de46928-d900-4e0b-a9b8-e5d5bdd60825</errorID>
      <errorWord>；</errorWord>
      <group>L1_Punc</group>
      <groupName>标点问题</groupName>
      <ability>L2_Punc_CN</ability>
      <abilityName>标点符号问题</abilityName>
      <candidateList>
        <item>，</item>
      </candidateList>
      <explain/>
      <paraID>3CB0BBEB</paraID>
      <start>30</start>
      <end>31</end>
      <status>unmodified</status>
      <modifiedWord/>
      <trackRevisions>false</trackRevisions>
    </reviewItem>
    <reviewItem>
      <errorID>e7777b89-253d-4390-a4d7-5d513905e769</errorID>
      <errorWord>／</errorWord>
      <group>L1_Word</group>
      <groupName>字词问题</groupName>
      <ability>L2_Typo</ability>
      <abilityName>字词错误</abilityName>
      <candidateList>
        <item>/</item>
      </candidateList>
      <explain/>
      <paraID>15626F09</paraID>
      <start>10</start>
      <end>11</end>
      <status>unmodified</status>
      <modifiedWord/>
      <trackRevisions>false</trackRevisions>
    </reviewItem>
    <reviewItem>
      <errorID>919d82a6-fd45-48a7-bf35-65827afbb463</errorID>
      <errorWord>／</errorWord>
      <group>L1_Word</group>
      <groupName>字词问题</groupName>
      <ability>L2_Typo</ability>
      <abilityName>字词错误</abilityName>
      <candidateList>
        <item>/</item>
      </candidateList>
      <explain/>
      <paraID>5A42D004</paraID>
      <start>10</start>
      <end>11</end>
      <status>unmodified</status>
      <modifiedWord/>
      <trackRevisions>false</trackRevisions>
    </reviewItem>
    <reviewItem>
      <errorID>29edd624-1bea-4e7d-b231-070b86678fce</errorID>
      <errorWord>／</errorWord>
      <group>L1_Word</group>
      <groupName>字词问题</groupName>
      <ability>L2_Typo</ability>
      <abilityName>字词错误</abilityName>
      <candidateList>
        <item>/</item>
      </candidateList>
      <explain/>
      <paraID> C0CB43D</paraID>
      <start>12</start>
      <end>13</end>
      <status>unmodified</status>
      <modifiedWord/>
      <trackRevisions>false</trackRevisions>
    </reviewItem>
    <reviewItem>
      <errorID>eeab74fe-6efb-43a9-8b44-b3bfbf3d1bd1</errorID>
      <errorWord>／</errorWord>
      <group>L1_Word</group>
      <groupName>字词问题</groupName>
      <ability>L2_Typo</ability>
      <abilityName>字词错误</abilityName>
      <candidateList>
        <item>/</item>
      </candidateList>
      <explain/>
      <paraID> C052B47</paraID>
      <start>11</start>
      <end>12</end>
      <status>unmodified</status>
      <modifiedWord/>
      <trackRevisions>false</trackRevisions>
    </reviewItem>
    <reviewItem>
      <errorID>747fff02-382a-48a0-b74b-c5988ed98e85</errorID>
      <errorWord>；</errorWord>
      <group>L1_Punc</group>
      <groupName>标点问题</groupName>
      <ability>L2_Punc_CN</ability>
      <abilityName>标点符号问题</abilityName>
      <candidateList>
        <item>，</item>
      </candidateList>
      <explain/>
      <paraID>1D0665B1</paraID>
      <start>11</start>
      <end>12</end>
      <status>unmodified</status>
      <modifiedWord/>
      <trackRevisions>false</trackRevisions>
    </reviewItem>
    <reviewItem>
      <errorID>7b011984-0e32-4634-8179-55e522f7ba19</errorID>
      <errorWord>推进／促进／推动</errorWord>
      <group>L1_Grammar</group>
      <groupName>语法问题</groupName>
      <ability>L2_Grammar</ability>
      <abilityName>语法错误</abilityName>
      <candidateList>
        <item>推进</item>
      </candidateList>
      <explain/>
      <paraID> 3E5B1C6</paraID>
      <start>7</start>
      <end>15</end>
      <status>unmodified</status>
      <modifiedWord/>
      <trackRevisions>false</trackRevisions>
    </reviewItem>
    <reviewItem>
      <errorID>f234518e-b960-4be5-9d20-50ef373aa46e</errorID>
      <errorWord>分配机制</errorWord>
      <group>L1_Political</group>
      <groupName>政治性问题</groupName>
      <ability>L2_Keyword</ability>
      <abilityName>固定表述</abilityName>
      <candidateList>
        <item>分配制度</item>
      </candidateList>
      <explain>此处内容疑似含有固定表述相关错误，建议核查。</explain>
      <paraID>478594B9</paraID>
      <start>18</start>
      <end>22</end>
      <status>unmodified</status>
      <modifiedWord/>
      <trackRevisions>false</trackRevisions>
    </reviewItem>
    <reviewItem>
      <errorID>f9297bd3-c4c3-41e8-9c5f-ec597f398d85</errorID>
      <errorWord>健康中国	建设</errorWord>
      <group>L1_Political</group>
      <groupName>政治性问题</groupName>
      <ability>L2_Keyword</ability>
      <abilityName>固定表述</abilityName>
      <candidateList>
        <item>健康中国建设</item>
      </candidateList>
      <explain>词汇“健康中国建设”在特定场景下为固定表述形式，请确认此处的“健康中国	建设”是否存在不当。</explain>
      <paraID> 6CDFFC4</paraID>
      <start>0</start>
      <end>7</end>
      <status>unmodified</status>
      <modifiedWord/>
      <trackRevisions>false</trackRevisions>
    </reviewItem>
    <reviewItem>
      <errorID>be471e66-5670-463d-aaa4-0be063deb7ae</errorID>
      <errorWord>文化强国	建设</errorWord>
      <group>L1_Political</group>
      <groupName>政治性问题</groupName>
      <ability>L2_Keyword</ability>
      <abilityName>固定表述</abilityName>
      <candidateList>
        <item>文化强国建设</item>
      </candidateList>
      <explain>词汇“文化强国建设”在特定场景下为固定表述形式，请确认此处的“文化强国	建设”是否存在不当。</explain>
      <paraID>5CB47D7E</paraID>
      <start>0</start>
      <end>7</end>
      <status>unmodified</status>
      <modifiedWord/>
      <trackRevisions>false</trackRevisions>
    </reviewItem>
    <reviewItem>
      <errorID>fd86ce01-d397-4b93-9947-92da7f8a5a57</errorID>
      <errorWord>；</errorWord>
      <group>L1_Punc</group>
      <groupName>标点问题</groupName>
      <ability>L2_Punc_CN</ability>
      <abilityName>标点符号问题</abilityName>
      <candidateList>
        <item>。</item>
      </candidateList>
      <explain/>
      <paraID>1C9067AD</paraID>
      <start>26</start>
      <end>27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customXml/itemProps2.xml><?xml version="1.0" encoding="utf-8"?>
<ds:datastoreItem xmlns:ds="http://schemas.openxmlformats.org/officeDocument/2006/customXml" ds:itemID="{49309436-ca6c-4e27-a628-aed82235b88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25499</Words>
  <Characters>25804</Characters>
  <Lines>0</Lines>
  <Paragraphs>0</Paragraphs>
  <TotalTime>8</TotalTime>
  <ScaleCrop>false</ScaleCrop>
  <LinksUpToDate>false</LinksUpToDate>
  <CharactersWithSpaces>26900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大宝哥哥</dc:creator>
  <dc:description>generated by python-docx</dc:description>
  <cp:lastModifiedBy>大宝哥哥</cp:lastModifiedBy>
  <dcterms:modified xsi:type="dcterms:W3CDTF">2026-10-01T05:08:41Z</dcterms:modified>
  <dc:subject>固定搭配审校与学习增补</dc:subject>
  <dc:title>附件：逻辑填空常见搭配与易混词积累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eyJoZGlkIjoiMjA0MDk4YTkyYmQyZjEwZmFlMjRhYTJkMjJlZmQxYTQiLCJ1c2VySWQiOiI2NTQ5NzU0OTYifQ==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6748727536F64EF7B0A22BC2C73AC177_13</vt:lpwstr>
  </property>
</Properties>
</file>